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A319" w14:textId="77777777" w:rsidR="00D05424" w:rsidRPr="00984701" w:rsidRDefault="00D74C41" w:rsidP="00D05424">
      <w:pPr>
        <w:pStyle w:val="Title"/>
        <w:jc w:val="center"/>
        <w:rPr>
          <w:b/>
          <w:bCs/>
          <w:color w:val="424996" w:themeColor="text2" w:themeTint="BF"/>
          <w:sz w:val="32"/>
          <w:szCs w:val="32"/>
        </w:rPr>
      </w:pPr>
      <w:r w:rsidRPr="00984701">
        <w:rPr>
          <w:b/>
          <w:bCs/>
          <w:color w:val="424996" w:themeColor="text2" w:themeTint="BF"/>
          <w:sz w:val="32"/>
          <w:szCs w:val="32"/>
        </w:rPr>
        <w:t xml:space="preserve">PSYC 4730 </w:t>
      </w:r>
      <w:r w:rsidR="00D05424" w:rsidRPr="00984701">
        <w:rPr>
          <w:b/>
          <w:bCs/>
          <w:color w:val="424996" w:themeColor="text2" w:themeTint="BF"/>
          <w:sz w:val="32"/>
          <w:szCs w:val="32"/>
        </w:rPr>
        <w:t xml:space="preserve">Positive Psychology  </w:t>
      </w:r>
    </w:p>
    <w:p w14:paraId="0FFEB53F" w14:textId="4B3EF548" w:rsidR="00D74C41" w:rsidRPr="00984701" w:rsidRDefault="00B06740" w:rsidP="00812464">
      <w:pPr>
        <w:pStyle w:val="Title"/>
        <w:jc w:val="center"/>
        <w:rPr>
          <w:b/>
          <w:bCs/>
          <w:color w:val="424996" w:themeColor="text2" w:themeTint="BF"/>
          <w:sz w:val="32"/>
          <w:szCs w:val="32"/>
        </w:rPr>
      </w:pPr>
      <w:r>
        <w:rPr>
          <w:b/>
          <w:bCs/>
          <w:color w:val="424996" w:themeColor="text2" w:themeTint="BF"/>
          <w:sz w:val="32"/>
          <w:szCs w:val="32"/>
        </w:rPr>
        <w:t>Spring</w:t>
      </w:r>
      <w:r w:rsidR="000724D0" w:rsidRPr="00984701">
        <w:rPr>
          <w:b/>
          <w:bCs/>
          <w:color w:val="424996" w:themeColor="text2" w:themeTint="BF"/>
          <w:sz w:val="32"/>
          <w:szCs w:val="32"/>
        </w:rPr>
        <w:t xml:space="preserve"> 202</w:t>
      </w:r>
      <w:r>
        <w:rPr>
          <w:b/>
          <w:bCs/>
          <w:color w:val="424996" w:themeColor="text2" w:themeTint="BF"/>
          <w:sz w:val="32"/>
          <w:szCs w:val="32"/>
        </w:rPr>
        <w:t>6</w:t>
      </w:r>
    </w:p>
    <w:p w14:paraId="4C945C30" w14:textId="04B37DB5" w:rsidR="00350E47" w:rsidRDefault="00A66ED4" w:rsidP="00350E47">
      <w:pPr>
        <w:rPr>
          <w:rFonts w:ascii="Calibri" w:hAnsi="Calibri"/>
          <w:sz w:val="22"/>
          <w:szCs w:val="22"/>
        </w:rPr>
      </w:pPr>
      <w:r w:rsidRPr="00B339CE">
        <w:rPr>
          <w:rFonts w:ascii="Calibri" w:hAnsi="Calibri"/>
          <w:b/>
          <w:sz w:val="22"/>
          <w:szCs w:val="22"/>
        </w:rPr>
        <w:t xml:space="preserve">Instructor: </w:t>
      </w:r>
      <w:r w:rsidR="00FA049F">
        <w:rPr>
          <w:rFonts w:ascii="Calibri" w:hAnsi="Calibri"/>
          <w:b/>
          <w:sz w:val="22"/>
          <w:szCs w:val="22"/>
        </w:rPr>
        <w:tab/>
        <w:t>Professor Holly A. Traver</w:t>
      </w:r>
      <w:r w:rsidR="0099294D">
        <w:rPr>
          <w:rFonts w:ascii="Calibri" w:hAnsi="Calibri"/>
          <w:b/>
          <w:sz w:val="22"/>
          <w:szCs w:val="22"/>
        </w:rPr>
        <w:t xml:space="preserve"> (traveh@rpi.edu)</w:t>
      </w:r>
      <w:r w:rsidR="0099294D">
        <w:rPr>
          <w:rFonts w:ascii="Calibri" w:hAnsi="Calibri"/>
          <w:b/>
          <w:sz w:val="22"/>
          <w:szCs w:val="22"/>
        </w:rPr>
        <w:tab/>
      </w:r>
      <w:r w:rsidR="0099294D" w:rsidRPr="00B339CE">
        <w:rPr>
          <w:rFonts w:ascii="Calibri" w:hAnsi="Calibri"/>
          <w:b/>
          <w:bCs/>
          <w:sz w:val="22"/>
          <w:szCs w:val="22"/>
        </w:rPr>
        <w:t>Office:</w:t>
      </w:r>
      <w:r w:rsidR="0099294D" w:rsidRPr="00B339CE">
        <w:rPr>
          <w:rFonts w:ascii="Calibri" w:hAnsi="Calibri"/>
          <w:sz w:val="22"/>
          <w:szCs w:val="22"/>
        </w:rPr>
        <w:t xml:space="preserve"> </w:t>
      </w:r>
      <w:r w:rsidR="00B024A6">
        <w:rPr>
          <w:rFonts w:ascii="Calibri" w:hAnsi="Calibri"/>
          <w:sz w:val="22"/>
          <w:szCs w:val="22"/>
        </w:rPr>
        <w:tab/>
      </w:r>
      <w:r w:rsidR="00B024A6">
        <w:rPr>
          <w:rFonts w:ascii="Calibri" w:hAnsi="Calibri"/>
          <w:sz w:val="22"/>
          <w:szCs w:val="22"/>
        </w:rPr>
        <w:tab/>
      </w:r>
      <w:r w:rsidR="005A353D">
        <w:rPr>
          <w:rFonts w:ascii="Calibri" w:hAnsi="Calibri"/>
          <w:sz w:val="22"/>
          <w:szCs w:val="22"/>
        </w:rPr>
        <w:t>Sage 3201</w:t>
      </w:r>
    </w:p>
    <w:p w14:paraId="72A170FB" w14:textId="7FF1A2EF" w:rsidR="00A66ED4" w:rsidRPr="00985776" w:rsidRDefault="00A66ED4" w:rsidP="00985776">
      <w:pPr>
        <w:spacing w:after="0"/>
        <w:rPr>
          <w:rFonts w:ascii="Calibri" w:hAnsi="Calibri"/>
          <w:sz w:val="22"/>
          <w:szCs w:val="22"/>
        </w:rPr>
      </w:pPr>
      <w:r w:rsidRPr="00350E47">
        <w:rPr>
          <w:rFonts w:ascii="Calibri" w:hAnsi="Calibri"/>
          <w:b/>
          <w:bCs/>
          <w:sz w:val="22"/>
          <w:szCs w:val="22"/>
        </w:rPr>
        <w:t>Class meets</w:t>
      </w:r>
      <w:proofErr w:type="gramStart"/>
      <w:r w:rsidRPr="00350E47">
        <w:rPr>
          <w:rFonts w:ascii="Calibri" w:hAnsi="Calibri"/>
          <w:b/>
          <w:bCs/>
          <w:sz w:val="22"/>
          <w:szCs w:val="22"/>
        </w:rPr>
        <w:t xml:space="preserve">: </w:t>
      </w:r>
      <w:r w:rsidR="00FA049F" w:rsidRPr="00350E47">
        <w:rPr>
          <w:rFonts w:ascii="Calibri" w:hAnsi="Calibri"/>
          <w:b/>
          <w:bCs/>
          <w:sz w:val="22"/>
          <w:szCs w:val="22"/>
        </w:rPr>
        <w:tab/>
      </w:r>
      <w:r w:rsidR="008D4CBA" w:rsidRPr="00350E47">
        <w:rPr>
          <w:rFonts w:ascii="Calibri" w:hAnsi="Calibri"/>
          <w:bCs/>
          <w:sz w:val="22"/>
          <w:szCs w:val="22"/>
        </w:rPr>
        <w:t>Tues</w:t>
      </w:r>
      <w:r w:rsidR="00C109B0">
        <w:rPr>
          <w:rFonts w:ascii="Calibri" w:hAnsi="Calibri"/>
          <w:bCs/>
          <w:sz w:val="22"/>
          <w:szCs w:val="22"/>
        </w:rPr>
        <w:t>day</w:t>
      </w:r>
      <w:proofErr w:type="gramEnd"/>
      <w:r w:rsidR="008D4CBA" w:rsidRPr="00350E47">
        <w:rPr>
          <w:rFonts w:ascii="Calibri" w:hAnsi="Calibri"/>
          <w:bCs/>
          <w:sz w:val="22"/>
          <w:szCs w:val="22"/>
        </w:rPr>
        <w:t xml:space="preserve"> and Friday </w:t>
      </w:r>
      <w:r w:rsidR="00985776">
        <w:rPr>
          <w:rFonts w:ascii="Calibri" w:hAnsi="Calibri"/>
          <w:bCs/>
          <w:sz w:val="22"/>
          <w:szCs w:val="22"/>
        </w:rPr>
        <w:t>2:00-3</w:t>
      </w:r>
      <w:r w:rsidR="008D4CBA" w:rsidRPr="00350E47">
        <w:rPr>
          <w:rFonts w:ascii="Calibri" w:hAnsi="Calibri"/>
          <w:bCs/>
          <w:sz w:val="22"/>
          <w:szCs w:val="22"/>
        </w:rPr>
        <w:t>:50</w:t>
      </w:r>
      <w:r w:rsidR="00812699" w:rsidRPr="00350E47">
        <w:rPr>
          <w:rFonts w:ascii="Calibri" w:hAnsi="Calibri"/>
          <w:bCs/>
          <w:sz w:val="22"/>
          <w:szCs w:val="22"/>
        </w:rPr>
        <w:t>p</w:t>
      </w:r>
      <w:r w:rsidR="001D68CA" w:rsidRPr="00350E47">
        <w:rPr>
          <w:rFonts w:ascii="Calibri" w:hAnsi="Calibri"/>
          <w:b/>
          <w:bCs/>
          <w:sz w:val="22"/>
          <w:szCs w:val="22"/>
        </w:rPr>
        <w:tab/>
      </w:r>
      <w:r w:rsidR="001D68CA" w:rsidRPr="00350E47">
        <w:rPr>
          <w:rFonts w:ascii="Calibri" w:hAnsi="Calibri"/>
          <w:b/>
          <w:bCs/>
          <w:sz w:val="22"/>
          <w:szCs w:val="22"/>
        </w:rPr>
        <w:tab/>
      </w:r>
      <w:r w:rsidR="001D68CA" w:rsidRPr="00350E47">
        <w:rPr>
          <w:rFonts w:ascii="Calibri" w:hAnsi="Calibri"/>
          <w:b/>
          <w:bCs/>
          <w:sz w:val="22"/>
          <w:szCs w:val="22"/>
        </w:rPr>
        <w:tab/>
      </w:r>
      <w:r w:rsidRPr="00350E47">
        <w:rPr>
          <w:rFonts w:ascii="Calibri" w:hAnsi="Calibri"/>
          <w:b/>
          <w:bCs/>
          <w:sz w:val="22"/>
          <w:szCs w:val="22"/>
        </w:rPr>
        <w:t>Class location</w:t>
      </w:r>
      <w:proofErr w:type="gramStart"/>
      <w:r w:rsidRPr="00350E47">
        <w:rPr>
          <w:rFonts w:ascii="Calibri" w:hAnsi="Calibri"/>
          <w:b/>
          <w:bCs/>
          <w:sz w:val="22"/>
          <w:szCs w:val="22"/>
        </w:rPr>
        <w:t xml:space="preserve">: </w:t>
      </w:r>
      <w:r w:rsidR="00B024A6" w:rsidRPr="00350E47">
        <w:rPr>
          <w:rFonts w:ascii="Calibri" w:hAnsi="Calibri"/>
          <w:b/>
          <w:bCs/>
          <w:sz w:val="22"/>
          <w:szCs w:val="22"/>
        </w:rPr>
        <w:tab/>
      </w:r>
      <w:r w:rsidR="00C109B0">
        <w:rPr>
          <w:rFonts w:ascii="Calibri" w:hAnsi="Calibri"/>
          <w:sz w:val="22"/>
          <w:szCs w:val="22"/>
        </w:rPr>
        <w:t>Sage</w:t>
      </w:r>
      <w:proofErr w:type="gramEnd"/>
      <w:r w:rsidR="00C109B0">
        <w:rPr>
          <w:rFonts w:ascii="Calibri" w:hAnsi="Calibri"/>
          <w:sz w:val="22"/>
          <w:szCs w:val="22"/>
        </w:rPr>
        <w:t xml:space="preserve"> 3510</w:t>
      </w:r>
    </w:p>
    <w:p w14:paraId="36783B54" w14:textId="71C8E139" w:rsidR="00A66ED4" w:rsidRPr="00B024A6" w:rsidRDefault="00A66ED4" w:rsidP="00F94634">
      <w:pPr>
        <w:rPr>
          <w:rFonts w:ascii="Calibri" w:hAnsi="Calibri"/>
          <w:sz w:val="22"/>
          <w:szCs w:val="22"/>
        </w:rPr>
      </w:pPr>
      <w:r w:rsidRPr="00350E47">
        <w:rPr>
          <w:rFonts w:ascii="Calibri" w:hAnsi="Calibri"/>
          <w:b/>
          <w:bCs/>
          <w:sz w:val="22"/>
          <w:szCs w:val="22"/>
        </w:rPr>
        <w:t>Office hours</w:t>
      </w:r>
      <w:proofErr w:type="gramStart"/>
      <w:r w:rsidRPr="00350E47">
        <w:rPr>
          <w:rFonts w:ascii="Calibri" w:hAnsi="Calibri"/>
          <w:b/>
          <w:bCs/>
          <w:sz w:val="22"/>
          <w:szCs w:val="22"/>
        </w:rPr>
        <w:t>:</w:t>
      </w:r>
      <w:r w:rsidRPr="00350E47">
        <w:rPr>
          <w:rFonts w:ascii="Calibri" w:hAnsi="Calibri"/>
          <w:sz w:val="22"/>
          <w:szCs w:val="22"/>
        </w:rPr>
        <w:t xml:space="preserve"> </w:t>
      </w:r>
      <w:r w:rsidR="00B024A6" w:rsidRPr="00350E47">
        <w:rPr>
          <w:rFonts w:ascii="Calibri" w:hAnsi="Calibri"/>
          <w:sz w:val="22"/>
          <w:szCs w:val="22"/>
        </w:rPr>
        <w:tab/>
      </w:r>
      <w:r w:rsidR="00F94634" w:rsidRPr="00350E47">
        <w:rPr>
          <w:rFonts w:ascii="Calibri" w:hAnsi="Calibri"/>
          <w:sz w:val="22"/>
          <w:szCs w:val="22"/>
        </w:rPr>
        <w:t>Tuesdays</w:t>
      </w:r>
      <w:proofErr w:type="gramEnd"/>
      <w:r w:rsidR="00F94634" w:rsidRPr="00350E47">
        <w:rPr>
          <w:rFonts w:ascii="Calibri" w:hAnsi="Calibri"/>
          <w:sz w:val="22"/>
          <w:szCs w:val="22"/>
        </w:rPr>
        <w:t xml:space="preserve"> </w:t>
      </w:r>
      <w:r w:rsidR="00CB4CD3" w:rsidRPr="00350E47">
        <w:rPr>
          <w:rFonts w:ascii="Calibri" w:hAnsi="Calibri"/>
          <w:sz w:val="22"/>
          <w:szCs w:val="22"/>
        </w:rPr>
        <w:t>1</w:t>
      </w:r>
      <w:r w:rsidR="000724D0">
        <w:rPr>
          <w:rFonts w:ascii="Calibri" w:hAnsi="Calibri"/>
          <w:sz w:val="22"/>
          <w:szCs w:val="22"/>
        </w:rPr>
        <w:t>2</w:t>
      </w:r>
      <w:r w:rsidR="00CB4CD3" w:rsidRPr="00350E47">
        <w:rPr>
          <w:rFonts w:ascii="Calibri" w:hAnsi="Calibri"/>
          <w:sz w:val="22"/>
          <w:szCs w:val="22"/>
        </w:rPr>
        <w:t>-1:30</w:t>
      </w:r>
      <w:r w:rsidR="00C109B0">
        <w:rPr>
          <w:rFonts w:ascii="Calibri" w:hAnsi="Calibri"/>
          <w:sz w:val="22"/>
          <w:szCs w:val="22"/>
        </w:rPr>
        <w:t>p</w:t>
      </w:r>
      <w:r w:rsidR="00F94634" w:rsidRPr="00350E47">
        <w:rPr>
          <w:rFonts w:ascii="Calibri" w:hAnsi="Calibri"/>
          <w:sz w:val="22"/>
          <w:szCs w:val="22"/>
        </w:rPr>
        <w:t xml:space="preserve"> and by appointment</w:t>
      </w:r>
      <w:r w:rsidR="00F94634">
        <w:rPr>
          <w:rFonts w:ascii="Calibri" w:hAnsi="Calibri"/>
          <w:sz w:val="22"/>
          <w:szCs w:val="22"/>
        </w:rPr>
        <w:t xml:space="preserve"> </w:t>
      </w:r>
    </w:p>
    <w:p w14:paraId="3D88DFF4" w14:textId="6D90F341" w:rsidR="00FC7F06" w:rsidRPr="00B339CE" w:rsidRDefault="0099294D" w:rsidP="00F94634">
      <w:pPr>
        <w:rPr>
          <w:rFonts w:ascii="Calibri" w:hAnsi="Calibri"/>
          <w:sz w:val="22"/>
          <w:szCs w:val="22"/>
        </w:rPr>
      </w:pPr>
      <w:r w:rsidRPr="00C26F15">
        <w:rPr>
          <w:rFonts w:ascii="Calibri" w:hAnsi="Calibri"/>
          <w:b/>
          <w:sz w:val="22"/>
          <w:szCs w:val="22"/>
        </w:rPr>
        <w:t>TA:</w:t>
      </w:r>
      <w:r>
        <w:rPr>
          <w:rFonts w:ascii="Calibri" w:hAnsi="Calibri"/>
          <w:sz w:val="22"/>
          <w:szCs w:val="22"/>
        </w:rPr>
        <w:t xml:space="preserve"> </w:t>
      </w:r>
      <w:r w:rsidR="00780F9B" w:rsidRPr="003623D7">
        <w:rPr>
          <w:rFonts w:ascii="Calibri" w:hAnsi="Calibri"/>
          <w:sz w:val="22"/>
          <w:szCs w:val="22"/>
        </w:rPr>
        <w:t>Jeni Wightman</w:t>
      </w:r>
      <w:r>
        <w:rPr>
          <w:rFonts w:ascii="Calibri" w:hAnsi="Calibri"/>
          <w:sz w:val="22"/>
          <w:szCs w:val="22"/>
        </w:rPr>
        <w:tab/>
      </w:r>
      <w:r>
        <w:rPr>
          <w:rFonts w:ascii="Calibri" w:hAnsi="Calibri"/>
          <w:sz w:val="22"/>
          <w:szCs w:val="22"/>
        </w:rPr>
        <w:tab/>
      </w:r>
    </w:p>
    <w:p w14:paraId="470476B2" w14:textId="77777777" w:rsidR="00A66ED4" w:rsidRPr="00984701" w:rsidRDefault="00A66ED4" w:rsidP="00A66ED4">
      <w:pPr>
        <w:rPr>
          <w:rFonts w:ascii="Calibri" w:hAnsi="Calibri"/>
          <w:b/>
          <w:bCs/>
          <w:color w:val="424996" w:themeColor="text2" w:themeTint="BF"/>
          <w:sz w:val="28"/>
          <w:szCs w:val="28"/>
        </w:rPr>
      </w:pPr>
      <w:r w:rsidRPr="00984701">
        <w:rPr>
          <w:rFonts w:ascii="Calibri" w:hAnsi="Calibri"/>
          <w:b/>
          <w:bCs/>
          <w:color w:val="424996" w:themeColor="text2" w:themeTint="BF"/>
          <w:sz w:val="28"/>
          <w:szCs w:val="28"/>
        </w:rPr>
        <w:t>Course Description and Objectives:</w:t>
      </w:r>
    </w:p>
    <w:p w14:paraId="114A6974" w14:textId="77777777" w:rsidR="00E51741" w:rsidRPr="00D751E2" w:rsidRDefault="00E51741" w:rsidP="00A66ED4">
      <w:r w:rsidRPr="00D751E2">
        <w:t xml:space="preserve">Students are invited </w:t>
      </w:r>
      <w:r w:rsidR="00ED7F55" w:rsidRPr="00D751E2">
        <w:t xml:space="preserve">to </w:t>
      </w:r>
      <w:r w:rsidRPr="00D751E2">
        <w:t xml:space="preserve">apply </w:t>
      </w:r>
      <w:proofErr w:type="gramStart"/>
      <w:r w:rsidRPr="00D751E2">
        <w:t>positivity</w:t>
      </w:r>
      <w:proofErr w:type="gramEnd"/>
      <w:r w:rsidRPr="00D751E2">
        <w:t xml:space="preserve"> practices to their own lives, contexts, and experiences to ensure understanding of the material from the book and from class. From your textbook authors: The text examines how positive psychology applies to stressors and health within such traditional research areas as developmental, clinical, personality, motivational, social, and behavioral psychology. Furthermore, the text offers perspectives on positive emotional states, research and theory on positive traits, coverage of positive institutions, and a look at the future of positive psychology.</w:t>
      </w:r>
    </w:p>
    <w:p w14:paraId="6EBC31FF" w14:textId="77777777" w:rsidR="00E51741" w:rsidRPr="00D751E2" w:rsidRDefault="00350E47" w:rsidP="00A66ED4">
      <w:pPr>
        <w:rPr>
          <w:sz w:val="22"/>
          <w:szCs w:val="22"/>
        </w:rPr>
      </w:pPr>
      <w:r w:rsidRPr="00D751E2">
        <w:t>In class journaling and exercises will reinforce the concepts taught in lecture.</w:t>
      </w:r>
    </w:p>
    <w:p w14:paraId="44D6FFF1" w14:textId="77777777" w:rsidR="00A66ED4" w:rsidRPr="00984701" w:rsidRDefault="00A66ED4" w:rsidP="00A66ED4">
      <w:pPr>
        <w:rPr>
          <w:rFonts w:ascii="Calibri" w:hAnsi="Calibri"/>
          <w:b/>
          <w:bCs/>
          <w:color w:val="424996" w:themeColor="text2" w:themeTint="BF"/>
          <w:sz w:val="28"/>
          <w:szCs w:val="28"/>
        </w:rPr>
      </w:pPr>
      <w:r w:rsidRPr="00984701">
        <w:rPr>
          <w:rFonts w:ascii="Calibri" w:hAnsi="Calibri"/>
          <w:b/>
          <w:bCs/>
          <w:color w:val="424996" w:themeColor="text2" w:themeTint="BF"/>
          <w:sz w:val="28"/>
          <w:szCs w:val="28"/>
        </w:rPr>
        <w:t>Required Text:</w:t>
      </w:r>
    </w:p>
    <w:p w14:paraId="0725A795" w14:textId="57477857" w:rsidR="00A66ED4" w:rsidRDefault="006812F0" w:rsidP="00A66ED4">
      <w:pPr>
        <w:rPr>
          <w:rFonts w:ascii="Calibri" w:hAnsi="Calibri"/>
          <w:sz w:val="22"/>
          <w:szCs w:val="22"/>
        </w:rPr>
      </w:pPr>
      <w:proofErr w:type="spellStart"/>
      <w:r>
        <w:rPr>
          <w:rFonts w:ascii="Calibri" w:hAnsi="Calibri"/>
          <w:sz w:val="22"/>
          <w:szCs w:val="22"/>
        </w:rPr>
        <w:t>Cheaven</w:t>
      </w:r>
      <w:proofErr w:type="spellEnd"/>
      <w:r>
        <w:rPr>
          <w:rFonts w:ascii="Calibri" w:hAnsi="Calibri"/>
          <w:sz w:val="22"/>
          <w:szCs w:val="22"/>
        </w:rPr>
        <w:t xml:space="preserve"> &amp; Feldman (202</w:t>
      </w:r>
      <w:r w:rsidR="00984701">
        <w:rPr>
          <w:rFonts w:ascii="Calibri" w:hAnsi="Calibri"/>
          <w:sz w:val="22"/>
          <w:szCs w:val="22"/>
        </w:rPr>
        <w:t>1</w:t>
      </w:r>
      <w:r>
        <w:rPr>
          <w:rFonts w:ascii="Calibri" w:hAnsi="Calibri"/>
          <w:sz w:val="22"/>
          <w:szCs w:val="22"/>
        </w:rPr>
        <w:t xml:space="preserve">). </w:t>
      </w:r>
      <w:r w:rsidR="00F23141" w:rsidRPr="006812F0">
        <w:rPr>
          <w:rFonts w:ascii="Calibri" w:hAnsi="Calibri"/>
          <w:i/>
          <w:sz w:val="22"/>
          <w:szCs w:val="22"/>
        </w:rPr>
        <w:t>The Science and Application of Positive Psychology</w:t>
      </w:r>
      <w:r w:rsidR="00A66ED4" w:rsidRPr="000A72D7">
        <w:rPr>
          <w:rFonts w:ascii="Calibri" w:hAnsi="Calibri"/>
          <w:sz w:val="22"/>
          <w:szCs w:val="22"/>
        </w:rPr>
        <w:t>.</w:t>
      </w:r>
      <w:r>
        <w:rPr>
          <w:rFonts w:ascii="Calibri" w:hAnsi="Calibri"/>
          <w:sz w:val="22"/>
          <w:szCs w:val="22"/>
        </w:rPr>
        <w:t xml:space="preserve"> Cambridge University Press.</w:t>
      </w:r>
    </w:p>
    <w:p w14:paraId="1ED75916" w14:textId="1139ADB2" w:rsidR="00984701" w:rsidRDefault="00984701" w:rsidP="00A66ED4">
      <w:pPr>
        <w:rPr>
          <w:rFonts w:ascii="Calibri" w:hAnsi="Calibri"/>
          <w:sz w:val="22"/>
          <w:szCs w:val="22"/>
        </w:rPr>
      </w:pPr>
      <w:hyperlink r:id="rId8" w:anchor="overview" w:history="1">
        <w:r w:rsidRPr="0059060D">
          <w:rPr>
            <w:rStyle w:val="Hyperlink"/>
            <w:rFonts w:ascii="Calibri" w:hAnsi="Calibri"/>
            <w:sz w:val="22"/>
            <w:szCs w:val="22"/>
          </w:rPr>
          <w:t>https://www.cambridge.org/highereducation/books/the-science-and-application-of-positive-psychology/F2FB536035782AEF12E8890E18E116F2#overview</w:t>
        </w:r>
      </w:hyperlink>
      <w:r>
        <w:rPr>
          <w:rFonts w:ascii="Calibri" w:hAnsi="Calibri"/>
          <w:sz w:val="22"/>
          <w:szCs w:val="22"/>
        </w:rPr>
        <w:t xml:space="preserve"> </w:t>
      </w:r>
    </w:p>
    <w:p w14:paraId="7FE3DD43" w14:textId="44D6B11E" w:rsidR="00984701" w:rsidRDefault="00984701" w:rsidP="00A66ED4">
      <w:pPr>
        <w:rPr>
          <w:rFonts w:ascii="Calibri" w:hAnsi="Calibri"/>
          <w:sz w:val="22"/>
          <w:szCs w:val="22"/>
        </w:rPr>
      </w:pPr>
      <w:r>
        <w:rPr>
          <w:rFonts w:ascii="Calibri" w:hAnsi="Calibri"/>
          <w:sz w:val="22"/>
          <w:szCs w:val="22"/>
        </w:rPr>
        <w:t>e-book is $6</w:t>
      </w:r>
      <w:r w:rsidR="000E0302">
        <w:rPr>
          <w:rFonts w:ascii="Calibri" w:hAnsi="Calibri"/>
          <w:sz w:val="22"/>
          <w:szCs w:val="22"/>
        </w:rPr>
        <w:t>6</w:t>
      </w:r>
      <w:r>
        <w:rPr>
          <w:rFonts w:ascii="Calibri" w:hAnsi="Calibri"/>
          <w:sz w:val="22"/>
          <w:szCs w:val="22"/>
        </w:rPr>
        <w:t>, paperback is $6</w:t>
      </w:r>
      <w:r w:rsidR="000E0302">
        <w:rPr>
          <w:rFonts w:ascii="Calibri" w:hAnsi="Calibri"/>
          <w:sz w:val="22"/>
          <w:szCs w:val="22"/>
        </w:rPr>
        <w:t>6</w:t>
      </w:r>
    </w:p>
    <w:p w14:paraId="0439A749" w14:textId="77777777" w:rsidR="001D68CA" w:rsidRPr="00984701" w:rsidRDefault="001D68CA" w:rsidP="001D68CA">
      <w:pPr>
        <w:rPr>
          <w:rFonts w:asciiTheme="minorHAnsi" w:hAnsiTheme="minorHAnsi" w:cstheme="minorHAnsi"/>
          <w:b/>
          <w:color w:val="424996" w:themeColor="text2" w:themeTint="BF"/>
          <w:sz w:val="28"/>
          <w:szCs w:val="28"/>
        </w:rPr>
      </w:pPr>
      <w:r w:rsidRPr="00984701">
        <w:rPr>
          <w:rFonts w:asciiTheme="minorHAnsi" w:hAnsiTheme="minorHAnsi" w:cstheme="minorHAnsi"/>
          <w:b/>
          <w:color w:val="424996" w:themeColor="text2" w:themeTint="BF"/>
          <w:sz w:val="28"/>
          <w:szCs w:val="28"/>
        </w:rPr>
        <w:t>Recommended Reading:</w:t>
      </w:r>
    </w:p>
    <w:p w14:paraId="32D3531E" w14:textId="64F03A94" w:rsidR="001D68CA" w:rsidRPr="003535B9" w:rsidRDefault="001D68CA" w:rsidP="001D68CA">
      <w:pPr>
        <w:rPr>
          <w:sz w:val="22"/>
          <w:szCs w:val="22"/>
        </w:rPr>
      </w:pPr>
      <w:r w:rsidRPr="003535B9">
        <w:rPr>
          <w:sz w:val="22"/>
          <w:szCs w:val="22"/>
        </w:rPr>
        <w:t xml:space="preserve">Angelou, Maya (2008). </w:t>
      </w:r>
      <w:r w:rsidRPr="003535B9">
        <w:rPr>
          <w:i/>
          <w:sz w:val="22"/>
          <w:szCs w:val="22"/>
        </w:rPr>
        <w:t>Letter to My Daughter</w:t>
      </w:r>
      <w:r w:rsidRPr="003535B9">
        <w:rPr>
          <w:sz w:val="22"/>
          <w:szCs w:val="22"/>
        </w:rPr>
        <w:t xml:space="preserve">. </w:t>
      </w:r>
    </w:p>
    <w:p w14:paraId="70287731" w14:textId="77777777" w:rsidR="00CE49AF" w:rsidRPr="003535B9" w:rsidRDefault="001D68CA" w:rsidP="006812F0">
      <w:pPr>
        <w:ind w:left="360" w:hanging="360"/>
        <w:rPr>
          <w:sz w:val="22"/>
          <w:szCs w:val="22"/>
        </w:rPr>
      </w:pPr>
      <w:r w:rsidRPr="003535B9">
        <w:rPr>
          <w:sz w:val="22"/>
          <w:szCs w:val="22"/>
        </w:rPr>
        <w:t xml:space="preserve">Rodgers, Holly (2016). </w:t>
      </w:r>
      <w:r w:rsidRPr="003535B9">
        <w:rPr>
          <w:i/>
          <w:sz w:val="22"/>
          <w:szCs w:val="22"/>
        </w:rPr>
        <w:t xml:space="preserve">The Mindful Twenty-Something: </w:t>
      </w:r>
      <w:bookmarkStart w:id="0" w:name="_Hlk173156819"/>
      <w:r w:rsidRPr="003535B9">
        <w:rPr>
          <w:i/>
          <w:sz w:val="22"/>
          <w:szCs w:val="22"/>
        </w:rPr>
        <w:t>Life Skills to Handle Stress and Everything Else</w:t>
      </w:r>
      <w:bookmarkEnd w:id="0"/>
      <w:r w:rsidRPr="003535B9">
        <w:rPr>
          <w:i/>
          <w:sz w:val="22"/>
          <w:szCs w:val="22"/>
        </w:rPr>
        <w:t xml:space="preserve">, </w:t>
      </w:r>
      <w:r w:rsidRPr="003535B9">
        <w:rPr>
          <w:sz w:val="22"/>
          <w:szCs w:val="22"/>
        </w:rPr>
        <w:t>New Harbinger Publications</w:t>
      </w:r>
    </w:p>
    <w:p w14:paraId="2CCEDB2C" w14:textId="5319ABB9" w:rsidR="00D74C41" w:rsidRPr="00984701" w:rsidRDefault="00D74C41" w:rsidP="006812F0">
      <w:pPr>
        <w:ind w:left="360" w:hanging="360"/>
        <w:rPr>
          <w:rFonts w:asciiTheme="minorHAnsi" w:hAnsiTheme="minorHAnsi" w:cstheme="minorHAnsi"/>
          <w:b/>
          <w:color w:val="424996" w:themeColor="text2" w:themeTint="BF"/>
          <w:sz w:val="28"/>
          <w:szCs w:val="28"/>
        </w:rPr>
      </w:pPr>
      <w:r w:rsidRPr="00984701">
        <w:rPr>
          <w:rFonts w:asciiTheme="minorHAnsi" w:hAnsiTheme="minorHAnsi" w:cstheme="minorHAnsi"/>
          <w:b/>
          <w:color w:val="424996" w:themeColor="text2" w:themeTint="BF"/>
          <w:sz w:val="28"/>
          <w:szCs w:val="28"/>
        </w:rPr>
        <w:t>The Secrets to Success in This Course</w:t>
      </w:r>
    </w:p>
    <w:p w14:paraId="48FB25E4" w14:textId="73B80413" w:rsidR="00D74C41" w:rsidRDefault="00D74C41" w:rsidP="00D74C41">
      <w:pPr>
        <w:pStyle w:val="ListParagraph"/>
        <w:numPr>
          <w:ilvl w:val="0"/>
          <w:numId w:val="33"/>
        </w:numPr>
        <w:rPr>
          <w:szCs w:val="24"/>
        </w:rPr>
      </w:pPr>
      <w:r w:rsidRPr="00D74C41">
        <w:rPr>
          <w:szCs w:val="24"/>
        </w:rPr>
        <w:t xml:space="preserve">There are misconceptions about psychology courses: they should be </w:t>
      </w:r>
      <w:proofErr w:type="gramStart"/>
      <w:r w:rsidRPr="00D74C41">
        <w:rPr>
          <w:szCs w:val="24"/>
        </w:rPr>
        <w:t>easy,</w:t>
      </w:r>
      <w:proofErr w:type="gramEnd"/>
      <w:r w:rsidRPr="00D74C41">
        <w:rPr>
          <w:szCs w:val="24"/>
        </w:rPr>
        <w:t xml:space="preserve"> it is all common sense. </w:t>
      </w:r>
      <w:proofErr w:type="gramStart"/>
      <w:r w:rsidRPr="00D74C41">
        <w:rPr>
          <w:szCs w:val="24"/>
        </w:rPr>
        <w:t>In reality, this</w:t>
      </w:r>
      <w:proofErr w:type="gramEnd"/>
      <w:r w:rsidRPr="00D74C41">
        <w:rPr>
          <w:szCs w:val="24"/>
        </w:rPr>
        <w:t xml:space="preserve"> course has </w:t>
      </w:r>
      <w:r>
        <w:rPr>
          <w:szCs w:val="24"/>
        </w:rPr>
        <w:t xml:space="preserve">life lessons that will most likely impact you from this day forward, if you allow them. </w:t>
      </w:r>
    </w:p>
    <w:p w14:paraId="786A2550" w14:textId="35A14F81" w:rsidR="00D74C41" w:rsidRDefault="00D74C41" w:rsidP="00D74C41">
      <w:pPr>
        <w:pStyle w:val="ListParagraph"/>
        <w:numPr>
          <w:ilvl w:val="0"/>
          <w:numId w:val="33"/>
        </w:numPr>
        <w:rPr>
          <w:szCs w:val="24"/>
        </w:rPr>
      </w:pPr>
      <w:r>
        <w:rPr>
          <w:szCs w:val="24"/>
        </w:rPr>
        <w:t xml:space="preserve">There are MC quizzes. MC quizzes require memorization (rather than recollection) to achieve an A. </w:t>
      </w:r>
    </w:p>
    <w:p w14:paraId="02A35CC3" w14:textId="64D182AB" w:rsidR="00C109B0" w:rsidRDefault="00C109B0" w:rsidP="00D74C41">
      <w:pPr>
        <w:pStyle w:val="ListParagraph"/>
        <w:numPr>
          <w:ilvl w:val="0"/>
          <w:numId w:val="33"/>
        </w:numPr>
        <w:rPr>
          <w:szCs w:val="24"/>
        </w:rPr>
      </w:pPr>
      <w:r>
        <w:rPr>
          <w:szCs w:val="24"/>
        </w:rPr>
        <w:t xml:space="preserve">Student Success Center: </w:t>
      </w:r>
      <w:hyperlink r:id="rId9" w:history="1">
        <w:r w:rsidRPr="005F61DA">
          <w:rPr>
            <w:rStyle w:val="Hyperlink"/>
            <w:szCs w:val="24"/>
          </w:rPr>
          <w:t>https://successcenter.rpi.edu/</w:t>
        </w:r>
      </w:hyperlink>
      <w:r>
        <w:rPr>
          <w:szCs w:val="24"/>
        </w:rPr>
        <w:t xml:space="preserve"> </w:t>
      </w:r>
    </w:p>
    <w:p w14:paraId="5D98AB3D" w14:textId="45AC5815" w:rsidR="00D74C41" w:rsidRDefault="00FF2F62" w:rsidP="00FF2F62">
      <w:pPr>
        <w:rPr>
          <w:rFonts w:asciiTheme="minorHAnsi" w:hAnsiTheme="minorHAnsi" w:cstheme="minorHAnsi"/>
          <w:b/>
          <w:color w:val="424996" w:themeColor="text2" w:themeTint="BF"/>
          <w:sz w:val="28"/>
          <w:szCs w:val="28"/>
        </w:rPr>
      </w:pPr>
      <w:r>
        <w:rPr>
          <w:rFonts w:asciiTheme="minorHAnsi" w:hAnsiTheme="minorHAnsi" w:cstheme="minorHAnsi"/>
          <w:b/>
          <w:color w:val="424996" w:themeColor="text2" w:themeTint="BF"/>
          <w:sz w:val="28"/>
          <w:szCs w:val="28"/>
        </w:rPr>
        <w:t>Learning Outcomes</w:t>
      </w:r>
    </w:p>
    <w:p w14:paraId="41529F2C" w14:textId="4231BFEC" w:rsidR="00FF2F62" w:rsidRPr="00FF2F62" w:rsidRDefault="00FB38B3" w:rsidP="005222E1">
      <w:pPr>
        <w:pStyle w:val="ListParagraph"/>
        <w:numPr>
          <w:ilvl w:val="1"/>
          <w:numId w:val="39"/>
        </w:numPr>
        <w:ind w:left="720"/>
      </w:pPr>
      <w:r w:rsidRPr="005222E1">
        <w:rPr>
          <w:b/>
          <w:bCs/>
        </w:rPr>
        <w:t>Learn</w:t>
      </w:r>
      <w:r w:rsidR="00FF2F62" w:rsidRPr="005222E1">
        <w:rPr>
          <w:b/>
          <w:bCs/>
        </w:rPr>
        <w:t xml:space="preserve"> the Science of Well-being</w:t>
      </w:r>
      <w:r w:rsidR="00FF2F62" w:rsidRPr="00FF2F62">
        <w:t xml:space="preserve"> – Students will learn the fundamental theories, research, and applications of positive psychology, including concepts like happiness, resilience, strengths, and mindfulness.</w:t>
      </w:r>
    </w:p>
    <w:p w14:paraId="19B133B4" w14:textId="3CB11C63" w:rsidR="00FF2F62" w:rsidRPr="00FF2F62" w:rsidRDefault="00FF2F62" w:rsidP="005222E1">
      <w:pPr>
        <w:pStyle w:val="ListParagraph"/>
        <w:numPr>
          <w:ilvl w:val="1"/>
          <w:numId w:val="39"/>
        </w:numPr>
        <w:ind w:left="720"/>
      </w:pPr>
      <w:r w:rsidRPr="005222E1">
        <w:rPr>
          <w:b/>
          <w:bCs/>
        </w:rPr>
        <w:lastRenderedPageBreak/>
        <w:t>Applying Positive Interventions</w:t>
      </w:r>
      <w:r w:rsidRPr="00FF2F62">
        <w:t xml:space="preserve"> – Students will develop practical skills to implement evidence-based strategies for enhancing well-being, such as gratitude practices, strength-based development, and fostering positive relationships.</w:t>
      </w:r>
    </w:p>
    <w:p w14:paraId="3E193644" w14:textId="0908DBF0" w:rsidR="00FF2F62" w:rsidRPr="00FF2F62" w:rsidRDefault="00FF2F62" w:rsidP="005222E1">
      <w:pPr>
        <w:pStyle w:val="ListParagraph"/>
        <w:numPr>
          <w:ilvl w:val="1"/>
          <w:numId w:val="39"/>
        </w:numPr>
        <w:ind w:left="720"/>
      </w:pPr>
      <w:r w:rsidRPr="005222E1">
        <w:rPr>
          <w:b/>
          <w:bCs/>
        </w:rPr>
        <w:t>Cultivating a Growth Mindset</w:t>
      </w:r>
      <w:r w:rsidRPr="00FF2F62">
        <w:t xml:space="preserve"> – Students will explore how to shift perspectives towards personal and professional growth, developing habits that promote resilience, optimism, and a fulfilling life.</w:t>
      </w:r>
    </w:p>
    <w:p w14:paraId="68429193" w14:textId="7706B6EC" w:rsidR="00FF2F62" w:rsidRPr="00FF2F62" w:rsidRDefault="00FF2F62" w:rsidP="00FF2F62"/>
    <w:p w14:paraId="2F9739BC" w14:textId="2E7521BD" w:rsidR="00A66ED4" w:rsidRPr="00984701" w:rsidRDefault="00A66ED4" w:rsidP="00A66ED4">
      <w:pPr>
        <w:rPr>
          <w:rFonts w:ascii="Calibri" w:hAnsi="Calibri"/>
          <w:color w:val="424996" w:themeColor="text2" w:themeTint="BF"/>
          <w:sz w:val="32"/>
          <w:szCs w:val="32"/>
        </w:rPr>
      </w:pPr>
      <w:r w:rsidRPr="00984701">
        <w:rPr>
          <w:rFonts w:ascii="Calibri" w:hAnsi="Calibri"/>
          <w:b/>
          <w:bCs/>
          <w:color w:val="424996" w:themeColor="text2" w:themeTint="BF"/>
          <w:sz w:val="32"/>
          <w:szCs w:val="32"/>
        </w:rPr>
        <w:t>Course Requirements:</w:t>
      </w:r>
    </w:p>
    <w:p w14:paraId="578EAB2D" w14:textId="4CFCD58B" w:rsidR="006D46B5" w:rsidRPr="00984701" w:rsidRDefault="006812F0" w:rsidP="006D46B5">
      <w:pPr>
        <w:pStyle w:val="ListParagraph"/>
        <w:numPr>
          <w:ilvl w:val="0"/>
          <w:numId w:val="14"/>
        </w:numPr>
        <w:spacing w:after="0"/>
        <w:contextualSpacing/>
        <w:rPr>
          <w:b/>
          <w:color w:val="424996" w:themeColor="text2" w:themeTint="BF"/>
          <w:sz w:val="28"/>
          <w:szCs w:val="28"/>
        </w:rPr>
      </w:pPr>
      <w:r w:rsidRPr="00984701">
        <w:rPr>
          <w:b/>
          <w:color w:val="424996" w:themeColor="text2" w:themeTint="BF"/>
          <w:sz w:val="28"/>
          <w:szCs w:val="28"/>
        </w:rPr>
        <w:t>Quizzes (1</w:t>
      </w:r>
      <w:r w:rsidR="000724D0" w:rsidRPr="00984701">
        <w:rPr>
          <w:b/>
          <w:color w:val="424996" w:themeColor="text2" w:themeTint="BF"/>
          <w:sz w:val="28"/>
          <w:szCs w:val="28"/>
        </w:rPr>
        <w:t>3</w:t>
      </w:r>
      <w:r w:rsidR="00D77EEA" w:rsidRPr="00984701">
        <w:rPr>
          <w:b/>
          <w:color w:val="424996" w:themeColor="text2" w:themeTint="BF"/>
          <w:sz w:val="28"/>
          <w:szCs w:val="28"/>
        </w:rPr>
        <w:t>0</w:t>
      </w:r>
      <w:r w:rsidR="006D46B5" w:rsidRPr="00984701">
        <w:rPr>
          <w:b/>
          <w:color w:val="424996" w:themeColor="text2" w:themeTint="BF"/>
          <w:sz w:val="28"/>
          <w:szCs w:val="28"/>
        </w:rPr>
        <w:t xml:space="preserve"> points total)</w:t>
      </w:r>
    </w:p>
    <w:p w14:paraId="1749BAF0" w14:textId="33EA461A" w:rsidR="006D46B5" w:rsidRDefault="00707920" w:rsidP="006D46B5">
      <w:pPr>
        <w:pStyle w:val="ListParagraph"/>
        <w:numPr>
          <w:ilvl w:val="0"/>
          <w:numId w:val="13"/>
        </w:numPr>
        <w:spacing w:after="200" w:line="276" w:lineRule="auto"/>
        <w:contextualSpacing/>
        <w:rPr>
          <w:szCs w:val="24"/>
        </w:rPr>
      </w:pPr>
      <w:r w:rsidRPr="000B2E15">
        <w:rPr>
          <w:noProof/>
          <w:szCs w:val="24"/>
        </w:rPr>
        <mc:AlternateContent>
          <mc:Choice Requires="wps">
            <w:drawing>
              <wp:anchor distT="91440" distB="91440" distL="114300" distR="114300" simplePos="0" relativeHeight="251675648" behindDoc="0" locked="0" layoutInCell="1" allowOverlap="1" wp14:anchorId="2F33A1B7" wp14:editId="5E5C6AFB">
                <wp:simplePos x="0" y="0"/>
                <wp:positionH relativeFrom="page">
                  <wp:posOffset>5518876</wp:posOffset>
                </wp:positionH>
                <wp:positionV relativeFrom="paragraph">
                  <wp:posOffset>35560</wp:posOffset>
                </wp:positionV>
                <wp:extent cx="1911350" cy="1425575"/>
                <wp:effectExtent l="0" t="0" r="0" b="317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0" cy="1425575"/>
                        </a:xfrm>
                        <a:prstGeom prst="rect">
                          <a:avLst/>
                        </a:prstGeom>
                        <a:noFill/>
                        <a:ln w="9525">
                          <a:noFill/>
                          <a:miter lim="800000"/>
                          <a:headEnd/>
                          <a:tailEnd/>
                        </a:ln>
                      </wps:spPr>
                      <wps:txbx>
                        <w:txbxContent>
                          <w:p w14:paraId="6843B435" w14:textId="0702B0AE"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1: Jan 27</w:t>
                            </w:r>
                            <w:r w:rsidRPr="000B2E15">
                              <w:rPr>
                                <w:b/>
                                <w:bCs/>
                                <w:color w:val="4A66AC" w:themeColor="accent1"/>
                                <w:vertAlign w:val="superscript"/>
                              </w:rPr>
                              <w:t>th</w:t>
                            </w:r>
                          </w:p>
                          <w:p w14:paraId="08623BF5" w14:textId="0A7E3EAB"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2: Feb 20</w:t>
                            </w:r>
                            <w:r w:rsidRPr="000B2E15">
                              <w:rPr>
                                <w:b/>
                                <w:bCs/>
                                <w:color w:val="4A66AC" w:themeColor="accent1"/>
                                <w:vertAlign w:val="superscript"/>
                              </w:rPr>
                              <w:t>th</w:t>
                            </w:r>
                            <w:r>
                              <w:rPr>
                                <w:b/>
                                <w:bCs/>
                                <w:color w:val="4A66AC" w:themeColor="accent1"/>
                              </w:rPr>
                              <w:t xml:space="preserve"> </w:t>
                            </w:r>
                          </w:p>
                          <w:p w14:paraId="5C29AA09" w14:textId="3C63840D"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3: March 17</w:t>
                            </w:r>
                            <w:r w:rsidRPr="000B2E15">
                              <w:rPr>
                                <w:b/>
                                <w:bCs/>
                                <w:color w:val="4A66AC" w:themeColor="accent1"/>
                                <w:vertAlign w:val="superscript"/>
                              </w:rPr>
                              <w:t>th</w:t>
                            </w:r>
                            <w:r>
                              <w:rPr>
                                <w:b/>
                                <w:bCs/>
                                <w:color w:val="4A66AC" w:themeColor="accent1"/>
                              </w:rPr>
                              <w:t xml:space="preserve"> </w:t>
                            </w:r>
                          </w:p>
                          <w:p w14:paraId="01BFD636" w14:textId="762F47A0"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4: March 31</w:t>
                            </w:r>
                            <w:r w:rsidRPr="000B2E15">
                              <w:rPr>
                                <w:b/>
                                <w:bCs/>
                                <w:color w:val="4A66AC" w:themeColor="accent1"/>
                                <w:vertAlign w:val="superscript"/>
                              </w:rPr>
                              <w:t>st</w:t>
                            </w:r>
                            <w:r>
                              <w:rPr>
                                <w:b/>
                                <w:bCs/>
                                <w:color w:val="4A66AC" w:themeColor="accent1"/>
                              </w:rPr>
                              <w:t xml:space="preserve"> </w:t>
                            </w:r>
                          </w:p>
                          <w:p w14:paraId="1F50A34C" w14:textId="4D9D1D7C"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5: April 17</w:t>
                            </w:r>
                            <w:r w:rsidRPr="000B2E15">
                              <w:rPr>
                                <w:b/>
                                <w:bCs/>
                                <w:color w:val="4A66AC" w:themeColor="accent1"/>
                                <w:vertAlign w:val="superscript"/>
                              </w:rPr>
                              <w:t>th</w:t>
                            </w:r>
                            <w:r>
                              <w:rPr>
                                <w:b/>
                                <w:bCs/>
                                <w:color w:val="4A66AC" w:themeColor="accent1"/>
                              </w:rPr>
                              <w:t xml:space="preserve"> </w:t>
                            </w:r>
                          </w:p>
                          <w:p w14:paraId="33FFEDA1" w14:textId="5D227EDB" w:rsidR="000B2E15" w:rsidRP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6: April 24</w:t>
                            </w:r>
                            <w:r w:rsidRPr="000B2E15">
                              <w:rPr>
                                <w:b/>
                                <w:bCs/>
                                <w:color w:val="4A66AC" w:themeColor="accent1"/>
                                <w:vertAlign w:val="superscript"/>
                              </w:rPr>
                              <w:t>th</w:t>
                            </w:r>
                            <w:r>
                              <w:rPr>
                                <w:b/>
                                <w:bCs/>
                                <w:color w:val="4A66AC" w:themeColor="accen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33A1B7" id="_x0000_t202" coordsize="21600,21600" o:spt="202" path="m,l,21600r21600,l21600,xe">
                <v:stroke joinstyle="miter"/>
                <v:path gradientshapeok="t" o:connecttype="rect"/>
              </v:shapetype>
              <v:shape id="Text Box 2" o:spid="_x0000_s1026" type="#_x0000_t202" style="position:absolute;left:0;text-align:left;margin-left:434.55pt;margin-top:2.8pt;width:150.5pt;height:112.25pt;z-index:2516756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" filled="f" stroked="f">
                <v:textbox>
                  <w:txbxContent>
                    <w:p w14:paraId="6843B435" w14:textId="0702B0AE"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1: Jan 27</w:t>
                      </w:r>
                      <w:r w:rsidRPr="000B2E15">
                        <w:rPr>
                          <w:b/>
                          <w:bCs/>
                          <w:color w:val="4A66AC" w:themeColor="accent1"/>
                          <w:vertAlign w:val="superscript"/>
                        </w:rPr>
                        <w:t>th</w:t>
                      </w:r>
                    </w:p>
                    <w:p w14:paraId="08623BF5" w14:textId="0A7E3EAB"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2: Feb 20</w:t>
                      </w:r>
                      <w:r w:rsidRPr="000B2E15">
                        <w:rPr>
                          <w:b/>
                          <w:bCs/>
                          <w:color w:val="4A66AC" w:themeColor="accent1"/>
                          <w:vertAlign w:val="superscript"/>
                        </w:rPr>
                        <w:t>th</w:t>
                      </w:r>
                      <w:r>
                        <w:rPr>
                          <w:b/>
                          <w:bCs/>
                          <w:color w:val="4A66AC" w:themeColor="accent1"/>
                        </w:rPr>
                        <w:t xml:space="preserve"> </w:t>
                      </w:r>
                    </w:p>
                    <w:p w14:paraId="5C29AA09" w14:textId="3C63840D"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3: March 17</w:t>
                      </w:r>
                      <w:r w:rsidRPr="000B2E15">
                        <w:rPr>
                          <w:b/>
                          <w:bCs/>
                          <w:color w:val="4A66AC" w:themeColor="accent1"/>
                          <w:vertAlign w:val="superscript"/>
                        </w:rPr>
                        <w:t>th</w:t>
                      </w:r>
                      <w:r>
                        <w:rPr>
                          <w:b/>
                          <w:bCs/>
                          <w:color w:val="4A66AC" w:themeColor="accent1"/>
                        </w:rPr>
                        <w:t xml:space="preserve"> </w:t>
                      </w:r>
                    </w:p>
                    <w:p w14:paraId="01BFD636" w14:textId="762F47A0"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4: March 31</w:t>
                      </w:r>
                      <w:r w:rsidRPr="000B2E15">
                        <w:rPr>
                          <w:b/>
                          <w:bCs/>
                          <w:color w:val="4A66AC" w:themeColor="accent1"/>
                          <w:vertAlign w:val="superscript"/>
                        </w:rPr>
                        <w:t>st</w:t>
                      </w:r>
                      <w:r>
                        <w:rPr>
                          <w:b/>
                          <w:bCs/>
                          <w:color w:val="4A66AC" w:themeColor="accent1"/>
                        </w:rPr>
                        <w:t xml:space="preserve"> </w:t>
                      </w:r>
                    </w:p>
                    <w:p w14:paraId="1F50A34C" w14:textId="4D9D1D7C" w:rsid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5: April 17</w:t>
                      </w:r>
                      <w:r w:rsidRPr="000B2E15">
                        <w:rPr>
                          <w:b/>
                          <w:bCs/>
                          <w:color w:val="4A66AC" w:themeColor="accent1"/>
                          <w:vertAlign w:val="superscript"/>
                        </w:rPr>
                        <w:t>th</w:t>
                      </w:r>
                      <w:r>
                        <w:rPr>
                          <w:b/>
                          <w:bCs/>
                          <w:color w:val="4A66AC" w:themeColor="accent1"/>
                        </w:rPr>
                        <w:t xml:space="preserve"> </w:t>
                      </w:r>
                    </w:p>
                    <w:p w14:paraId="33FFEDA1" w14:textId="5D227EDB" w:rsidR="000B2E15" w:rsidRPr="000B2E15" w:rsidRDefault="000B2E15">
                      <w:pPr>
                        <w:pBdr>
                          <w:top w:val="single" w:sz="24" w:space="8" w:color="4A66AC" w:themeColor="accent1"/>
                          <w:bottom w:val="single" w:sz="24" w:space="8" w:color="4A66AC" w:themeColor="accent1"/>
                        </w:pBdr>
                        <w:spacing w:after="0"/>
                        <w:rPr>
                          <w:b/>
                          <w:bCs/>
                          <w:color w:val="4A66AC" w:themeColor="accent1"/>
                        </w:rPr>
                      </w:pPr>
                      <w:r>
                        <w:rPr>
                          <w:b/>
                          <w:bCs/>
                          <w:color w:val="4A66AC" w:themeColor="accent1"/>
                        </w:rPr>
                        <w:t>Quiz 6: April 24</w:t>
                      </w:r>
                      <w:r w:rsidRPr="000B2E15">
                        <w:rPr>
                          <w:b/>
                          <w:bCs/>
                          <w:color w:val="4A66AC" w:themeColor="accent1"/>
                          <w:vertAlign w:val="superscript"/>
                        </w:rPr>
                        <w:t>th</w:t>
                      </w:r>
                      <w:r>
                        <w:rPr>
                          <w:b/>
                          <w:bCs/>
                          <w:color w:val="4A66AC" w:themeColor="accent1"/>
                        </w:rPr>
                        <w:t xml:space="preserve"> </w:t>
                      </w:r>
                    </w:p>
                  </w:txbxContent>
                </v:textbox>
                <w10:wrap type="square" anchorx="page"/>
              </v:shape>
            </w:pict>
          </mc:Fallback>
        </mc:AlternateContent>
      </w:r>
      <w:r w:rsidR="00D751E2">
        <w:rPr>
          <w:szCs w:val="24"/>
        </w:rPr>
        <w:t>6</w:t>
      </w:r>
      <w:r w:rsidR="006D46B5">
        <w:rPr>
          <w:szCs w:val="24"/>
        </w:rPr>
        <w:t xml:space="preserve"> multiple choice quizzes (non-c</w:t>
      </w:r>
      <w:r w:rsidR="00895DC3">
        <w:rPr>
          <w:szCs w:val="24"/>
        </w:rPr>
        <w:t>umulative)</w:t>
      </w:r>
    </w:p>
    <w:p w14:paraId="6B9BDD81" w14:textId="73CC6BAD" w:rsidR="00D751E2" w:rsidRPr="005222E1" w:rsidRDefault="00D751E2" w:rsidP="006D46B5">
      <w:pPr>
        <w:pStyle w:val="ListParagraph"/>
        <w:numPr>
          <w:ilvl w:val="0"/>
          <w:numId w:val="13"/>
        </w:numPr>
        <w:spacing w:after="200" w:line="276" w:lineRule="auto"/>
        <w:contextualSpacing/>
        <w:rPr>
          <w:szCs w:val="24"/>
        </w:rPr>
      </w:pPr>
      <w:r w:rsidRPr="005222E1">
        <w:rPr>
          <w:szCs w:val="24"/>
        </w:rPr>
        <w:t>Hints will be provided during class time</w:t>
      </w:r>
    </w:p>
    <w:p w14:paraId="029537A6" w14:textId="5E64768E" w:rsidR="006D46B5" w:rsidRDefault="006D46B5" w:rsidP="006D46B5">
      <w:pPr>
        <w:pStyle w:val="ListParagraph"/>
        <w:numPr>
          <w:ilvl w:val="0"/>
          <w:numId w:val="13"/>
        </w:numPr>
        <w:spacing w:after="200" w:line="276" w:lineRule="auto"/>
        <w:contextualSpacing/>
        <w:rPr>
          <w:szCs w:val="24"/>
        </w:rPr>
      </w:pPr>
      <w:r w:rsidRPr="005222E1">
        <w:rPr>
          <w:szCs w:val="24"/>
        </w:rPr>
        <w:t>No final exam</w:t>
      </w:r>
    </w:p>
    <w:p w14:paraId="476BE5A2" w14:textId="7AC7E1C0" w:rsidR="00C109B0" w:rsidRDefault="00C109B0" w:rsidP="006D46B5">
      <w:pPr>
        <w:pStyle w:val="ListParagraph"/>
        <w:numPr>
          <w:ilvl w:val="0"/>
          <w:numId w:val="13"/>
        </w:numPr>
        <w:spacing w:after="200" w:line="276" w:lineRule="auto"/>
        <w:contextualSpacing/>
        <w:rPr>
          <w:szCs w:val="24"/>
        </w:rPr>
      </w:pPr>
      <w:r>
        <w:rPr>
          <w:szCs w:val="24"/>
        </w:rPr>
        <w:t xml:space="preserve">If you have </w:t>
      </w:r>
      <w:proofErr w:type="gramStart"/>
      <w:r>
        <w:rPr>
          <w:szCs w:val="24"/>
        </w:rPr>
        <w:t>accommodations</w:t>
      </w:r>
      <w:proofErr w:type="gramEnd"/>
      <w:r>
        <w:rPr>
          <w:szCs w:val="24"/>
        </w:rPr>
        <w:t xml:space="preserve">, are a student athlete, or miss a quiz for an institute accepted reason, you can sign up for quizzes at The Testing Center. </w:t>
      </w:r>
    </w:p>
    <w:p w14:paraId="6E615ABC" w14:textId="40AF0153" w:rsidR="00EE4555" w:rsidRDefault="00EE4555" w:rsidP="006D46B5">
      <w:pPr>
        <w:pStyle w:val="ListParagraph"/>
        <w:numPr>
          <w:ilvl w:val="0"/>
          <w:numId w:val="13"/>
        </w:numPr>
        <w:spacing w:after="200" w:line="276" w:lineRule="auto"/>
        <w:contextualSpacing/>
        <w:rPr>
          <w:szCs w:val="24"/>
        </w:rPr>
      </w:pPr>
      <w:r>
        <w:rPr>
          <w:szCs w:val="24"/>
        </w:rPr>
        <w:t>If you have a non-institute reason for missing a quiz, you must speak with me about it.</w:t>
      </w:r>
    </w:p>
    <w:p w14:paraId="31848018" w14:textId="77777777" w:rsidR="006D46B5" w:rsidRPr="006812F0" w:rsidRDefault="006D46B5" w:rsidP="006812F0">
      <w:pPr>
        <w:pStyle w:val="ListParagraph"/>
        <w:spacing w:after="0" w:line="276" w:lineRule="auto"/>
        <w:ind w:left="1080"/>
        <w:contextualSpacing/>
        <w:rPr>
          <w:b/>
          <w:sz w:val="28"/>
          <w:szCs w:val="28"/>
        </w:rPr>
      </w:pPr>
    </w:p>
    <w:p w14:paraId="4332F9AE" w14:textId="541C10CC" w:rsidR="006D46B5" w:rsidRPr="00984701" w:rsidRDefault="006D46B5" w:rsidP="006D46B5">
      <w:pPr>
        <w:pStyle w:val="ListParagraph"/>
        <w:numPr>
          <w:ilvl w:val="0"/>
          <w:numId w:val="14"/>
        </w:numPr>
        <w:spacing w:after="0"/>
        <w:contextualSpacing/>
        <w:rPr>
          <w:b/>
          <w:color w:val="424996" w:themeColor="text2" w:themeTint="BF"/>
          <w:sz w:val="28"/>
          <w:szCs w:val="28"/>
        </w:rPr>
      </w:pPr>
      <w:r w:rsidRPr="00984701">
        <w:rPr>
          <w:b/>
          <w:color w:val="424996" w:themeColor="text2" w:themeTint="BF"/>
          <w:sz w:val="28"/>
          <w:szCs w:val="28"/>
        </w:rPr>
        <w:t>W</w:t>
      </w:r>
      <w:r w:rsidR="008C59CA" w:rsidRPr="00984701">
        <w:rPr>
          <w:b/>
          <w:color w:val="424996" w:themeColor="text2" w:themeTint="BF"/>
          <w:sz w:val="28"/>
          <w:szCs w:val="28"/>
        </w:rPr>
        <w:t xml:space="preserve">ell-Being Journal </w:t>
      </w:r>
      <w:r w:rsidRPr="00984701">
        <w:rPr>
          <w:b/>
          <w:color w:val="424996" w:themeColor="text2" w:themeTint="BF"/>
          <w:sz w:val="28"/>
          <w:szCs w:val="28"/>
        </w:rPr>
        <w:t>(</w:t>
      </w:r>
      <w:r w:rsidR="000204F7" w:rsidRPr="00984701">
        <w:rPr>
          <w:b/>
          <w:color w:val="424996" w:themeColor="text2" w:themeTint="BF"/>
          <w:sz w:val="28"/>
          <w:szCs w:val="28"/>
        </w:rPr>
        <w:t>10</w:t>
      </w:r>
      <w:r w:rsidR="00895DC3" w:rsidRPr="00984701">
        <w:rPr>
          <w:b/>
          <w:color w:val="424996" w:themeColor="text2" w:themeTint="BF"/>
          <w:sz w:val="28"/>
          <w:szCs w:val="28"/>
        </w:rPr>
        <w:t>0</w:t>
      </w:r>
      <w:r w:rsidR="008C59CA" w:rsidRPr="00984701">
        <w:rPr>
          <w:b/>
          <w:color w:val="424996" w:themeColor="text2" w:themeTint="BF"/>
          <w:sz w:val="28"/>
          <w:szCs w:val="28"/>
        </w:rPr>
        <w:t xml:space="preserve"> points</w:t>
      </w:r>
      <w:r w:rsidRPr="00984701">
        <w:rPr>
          <w:b/>
          <w:color w:val="424996" w:themeColor="text2" w:themeTint="BF"/>
          <w:sz w:val="28"/>
          <w:szCs w:val="28"/>
        </w:rPr>
        <w:t xml:space="preserve">) </w:t>
      </w:r>
    </w:p>
    <w:p w14:paraId="0E89087B" w14:textId="77777777" w:rsidR="00955FDC" w:rsidRDefault="00955FDC" w:rsidP="006D46B5">
      <w:pPr>
        <w:pStyle w:val="ListParagraph"/>
        <w:numPr>
          <w:ilvl w:val="0"/>
          <w:numId w:val="15"/>
        </w:numPr>
        <w:spacing w:after="0"/>
        <w:contextualSpacing/>
        <w:rPr>
          <w:szCs w:val="24"/>
        </w:rPr>
      </w:pPr>
      <w:r>
        <w:rPr>
          <w:szCs w:val="24"/>
        </w:rPr>
        <w:t xml:space="preserve">Choose: notebook or </w:t>
      </w:r>
      <w:proofErr w:type="spellStart"/>
      <w:r>
        <w:rPr>
          <w:szCs w:val="24"/>
        </w:rPr>
        <w:t>eJournal</w:t>
      </w:r>
      <w:proofErr w:type="spellEnd"/>
    </w:p>
    <w:p w14:paraId="15A15457" w14:textId="4A1CDAC1" w:rsidR="008C59CA" w:rsidRDefault="00955FDC" w:rsidP="00955FDC">
      <w:pPr>
        <w:pStyle w:val="ListParagraph"/>
        <w:numPr>
          <w:ilvl w:val="1"/>
          <w:numId w:val="15"/>
        </w:numPr>
        <w:spacing w:after="0"/>
        <w:contextualSpacing/>
        <w:rPr>
          <w:szCs w:val="24"/>
        </w:rPr>
      </w:pPr>
      <w:r>
        <w:rPr>
          <w:szCs w:val="24"/>
        </w:rPr>
        <w:t xml:space="preserve">Notebook option: </w:t>
      </w:r>
      <w:r w:rsidR="008C59CA">
        <w:rPr>
          <w:szCs w:val="24"/>
        </w:rPr>
        <w:t>Please buy a notebook and dedicate it to this course.</w:t>
      </w:r>
    </w:p>
    <w:p w14:paraId="50010A29" w14:textId="5F2C60B4" w:rsidR="00955FDC" w:rsidRDefault="00955FDC" w:rsidP="00955FDC">
      <w:pPr>
        <w:pStyle w:val="ListParagraph"/>
        <w:numPr>
          <w:ilvl w:val="1"/>
          <w:numId w:val="15"/>
        </w:numPr>
        <w:spacing w:after="0"/>
        <w:contextualSpacing/>
        <w:rPr>
          <w:szCs w:val="24"/>
        </w:rPr>
      </w:pPr>
      <w:proofErr w:type="spellStart"/>
      <w:r>
        <w:rPr>
          <w:szCs w:val="24"/>
        </w:rPr>
        <w:t>eJournal</w:t>
      </w:r>
      <w:proofErr w:type="spellEnd"/>
      <w:r>
        <w:rPr>
          <w:szCs w:val="24"/>
        </w:rPr>
        <w:t xml:space="preserve"> option: create a PowerPoint or Word document and bring to class daily</w:t>
      </w:r>
    </w:p>
    <w:p w14:paraId="692D560F" w14:textId="6C8FEE8A" w:rsidR="008C59CA" w:rsidRDefault="008C59CA" w:rsidP="006D46B5">
      <w:pPr>
        <w:pStyle w:val="ListParagraph"/>
        <w:numPr>
          <w:ilvl w:val="0"/>
          <w:numId w:val="15"/>
        </w:numPr>
        <w:spacing w:after="0"/>
        <w:contextualSpacing/>
        <w:rPr>
          <w:szCs w:val="24"/>
        </w:rPr>
      </w:pPr>
      <w:r>
        <w:rPr>
          <w:szCs w:val="24"/>
        </w:rPr>
        <w:t>Personalize your notebook (go old school/</w:t>
      </w:r>
      <w:r w:rsidR="00DB0ACA">
        <w:rPr>
          <w:szCs w:val="24"/>
        </w:rPr>
        <w:t>grade school and decorate</w:t>
      </w:r>
      <w:r>
        <w:rPr>
          <w:szCs w:val="24"/>
        </w:rPr>
        <w:t>/individualize your notebook to you</w:t>
      </w:r>
      <w:r w:rsidR="00955FDC">
        <w:rPr>
          <w:szCs w:val="24"/>
        </w:rPr>
        <w:t xml:space="preserve">: cover, pages, add pics, </w:t>
      </w:r>
      <w:proofErr w:type="spellStart"/>
      <w:r w:rsidR="00955FDC">
        <w:rPr>
          <w:szCs w:val="24"/>
        </w:rPr>
        <w:t>etc</w:t>
      </w:r>
      <w:proofErr w:type="spellEnd"/>
      <w:r>
        <w:rPr>
          <w:szCs w:val="24"/>
        </w:rPr>
        <w:t>)</w:t>
      </w:r>
    </w:p>
    <w:p w14:paraId="0B4B7018" w14:textId="68BF0FE1" w:rsidR="008C59CA" w:rsidRDefault="00402B8C" w:rsidP="006D46B5">
      <w:pPr>
        <w:pStyle w:val="ListParagraph"/>
        <w:numPr>
          <w:ilvl w:val="0"/>
          <w:numId w:val="15"/>
        </w:numPr>
        <w:spacing w:after="0"/>
        <w:contextualSpacing/>
        <w:rPr>
          <w:szCs w:val="24"/>
        </w:rPr>
      </w:pPr>
      <w:r w:rsidRPr="003C3FAF">
        <w:rPr>
          <w:noProof/>
          <w:szCs w:val="24"/>
        </w:rPr>
        <mc:AlternateContent>
          <mc:Choice Requires="wps">
            <w:drawing>
              <wp:anchor distT="91440" distB="91440" distL="114300" distR="114300" simplePos="0" relativeHeight="251669504" behindDoc="0" locked="0" layoutInCell="1" allowOverlap="1" wp14:anchorId="127F6444" wp14:editId="69440D31">
                <wp:simplePos x="0" y="0"/>
                <wp:positionH relativeFrom="page">
                  <wp:posOffset>6216650</wp:posOffset>
                </wp:positionH>
                <wp:positionV relativeFrom="paragraph">
                  <wp:posOffset>178435</wp:posOffset>
                </wp:positionV>
                <wp:extent cx="1273175" cy="584200"/>
                <wp:effectExtent l="0" t="0" r="0" b="63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175" cy="584200"/>
                        </a:xfrm>
                        <a:prstGeom prst="rect">
                          <a:avLst/>
                        </a:prstGeom>
                        <a:noFill/>
                        <a:ln w="9525">
                          <a:noFill/>
                          <a:miter lim="800000"/>
                          <a:headEnd/>
                          <a:tailEnd/>
                        </a:ln>
                      </wps:spPr>
                      <wps:txbx>
                        <w:txbxContent>
                          <w:p w14:paraId="13AB7D71" w14:textId="0CC88D95" w:rsidR="002A297A" w:rsidRPr="00402B8C" w:rsidRDefault="002A297A" w:rsidP="002A297A">
                            <w:pPr>
                              <w:pBdr>
                                <w:top w:val="single" w:sz="24" w:space="8" w:color="4A66AC" w:themeColor="accent1"/>
                                <w:bottom w:val="single" w:sz="24" w:space="8" w:color="4A66AC" w:themeColor="accent1"/>
                              </w:pBdr>
                              <w:spacing w:after="0"/>
                              <w:rPr>
                                <w:b/>
                                <w:bCs/>
                                <w:iCs/>
                                <w:color w:val="4A66AC" w:themeColor="accent1"/>
                              </w:rPr>
                            </w:pPr>
                            <w:r>
                              <w:rPr>
                                <w:iCs/>
                                <w:color w:val="4A66AC" w:themeColor="accent1"/>
                              </w:rPr>
                              <w:t xml:space="preserve">  </w:t>
                            </w:r>
                            <w:r w:rsidRPr="00707920">
                              <w:rPr>
                                <w:b/>
                                <w:bCs/>
                                <w:iCs/>
                                <w:color w:val="4A66AC" w:themeColor="accent1"/>
                              </w:rPr>
                              <w:t>Due</w:t>
                            </w:r>
                            <w:r w:rsidR="00707920">
                              <w:rPr>
                                <w:b/>
                                <w:bCs/>
                                <w:iCs/>
                                <w:color w:val="4A66AC" w:themeColor="accent1"/>
                              </w:rPr>
                              <w:t>: April 21</w:t>
                            </w:r>
                            <w:r w:rsidR="00707920" w:rsidRPr="00707920">
                              <w:rPr>
                                <w:b/>
                                <w:bCs/>
                                <w:iCs/>
                                <w:color w:val="4A66AC" w:themeColor="accent1"/>
                                <w:vertAlign w:val="superscript"/>
                              </w:rPr>
                              <w:t>st</w:t>
                            </w:r>
                            <w:r w:rsidR="00707920">
                              <w:rPr>
                                <w:b/>
                                <w:bCs/>
                                <w:iCs/>
                                <w:color w:val="4A66AC" w:themeColor="accen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F6444" id="_x0000_s1027" type="#_x0000_t202" style="position:absolute;left:0;text-align:left;margin-left:489.5pt;margin-top:14.05pt;width:100.25pt;height:46pt;z-index:2516695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" filled="f" stroked="f">
                <v:textbox>
                  <w:txbxContent>
                    <w:p w14:paraId="13AB7D71" w14:textId="0CC88D95" w:rsidR="002A297A" w:rsidRPr="00402B8C" w:rsidRDefault="002A297A" w:rsidP="002A297A">
                      <w:pPr>
                        <w:pBdr>
                          <w:top w:val="single" w:sz="24" w:space="8" w:color="4A66AC" w:themeColor="accent1"/>
                          <w:bottom w:val="single" w:sz="24" w:space="8" w:color="4A66AC" w:themeColor="accent1"/>
                        </w:pBdr>
                        <w:spacing w:after="0"/>
                        <w:rPr>
                          <w:b/>
                          <w:bCs/>
                          <w:iCs/>
                          <w:color w:val="4A66AC" w:themeColor="accent1"/>
                        </w:rPr>
                      </w:pPr>
                      <w:r>
                        <w:rPr>
                          <w:iCs/>
                          <w:color w:val="4A66AC" w:themeColor="accent1"/>
                        </w:rPr>
                        <w:t xml:space="preserve">  </w:t>
                      </w:r>
                      <w:r w:rsidRPr="00707920">
                        <w:rPr>
                          <w:b/>
                          <w:bCs/>
                          <w:iCs/>
                          <w:color w:val="4A66AC" w:themeColor="accent1"/>
                        </w:rPr>
                        <w:t>Due</w:t>
                      </w:r>
                      <w:r w:rsidR="00707920">
                        <w:rPr>
                          <w:b/>
                          <w:bCs/>
                          <w:iCs/>
                          <w:color w:val="4A66AC" w:themeColor="accent1"/>
                        </w:rPr>
                        <w:t>: April 21</w:t>
                      </w:r>
                      <w:r w:rsidR="00707920" w:rsidRPr="00707920">
                        <w:rPr>
                          <w:b/>
                          <w:bCs/>
                          <w:iCs/>
                          <w:color w:val="4A66AC" w:themeColor="accent1"/>
                          <w:vertAlign w:val="superscript"/>
                        </w:rPr>
                        <w:t>st</w:t>
                      </w:r>
                      <w:r w:rsidR="00707920">
                        <w:rPr>
                          <w:b/>
                          <w:bCs/>
                          <w:iCs/>
                          <w:color w:val="4A66AC" w:themeColor="accent1"/>
                        </w:rPr>
                        <w:t xml:space="preserve"> </w:t>
                      </w:r>
                    </w:p>
                  </w:txbxContent>
                </v:textbox>
                <w10:wrap type="square" anchorx="page"/>
              </v:shape>
            </w:pict>
          </mc:Fallback>
        </mc:AlternateContent>
      </w:r>
      <w:r w:rsidR="008C59CA">
        <w:rPr>
          <w:szCs w:val="24"/>
        </w:rPr>
        <w:t xml:space="preserve">We will have specific Journal Entries during lectures that I will assign throughout the semester. </w:t>
      </w:r>
    </w:p>
    <w:p w14:paraId="6817F8BF" w14:textId="784B0B0A" w:rsidR="00A30962" w:rsidRDefault="00A30962" w:rsidP="006D46B5">
      <w:pPr>
        <w:pStyle w:val="ListParagraph"/>
        <w:numPr>
          <w:ilvl w:val="0"/>
          <w:numId w:val="15"/>
        </w:numPr>
        <w:spacing w:after="0"/>
        <w:contextualSpacing/>
        <w:rPr>
          <w:szCs w:val="24"/>
        </w:rPr>
      </w:pPr>
      <w:r>
        <w:rPr>
          <w:szCs w:val="24"/>
        </w:rPr>
        <w:t>If you have exercises that are very personal to you and you do not want to share</w:t>
      </w:r>
      <w:r w:rsidR="008C59CA">
        <w:rPr>
          <w:szCs w:val="24"/>
        </w:rPr>
        <w:t>, simply tape another sheet of paper over that entry</w:t>
      </w:r>
      <w:r w:rsidR="00955FDC">
        <w:rPr>
          <w:szCs w:val="24"/>
        </w:rPr>
        <w:t xml:space="preserve"> if Notebook option, or on your submission just write “too personal to share” and delete your entry</w:t>
      </w:r>
      <w:r w:rsidR="00707920">
        <w:rPr>
          <w:szCs w:val="24"/>
        </w:rPr>
        <w:t>. You may do this 2 times only.</w:t>
      </w:r>
    </w:p>
    <w:p w14:paraId="27063606" w14:textId="6347EB23" w:rsidR="008F7BF1" w:rsidRPr="00707920" w:rsidRDefault="008F7BF1" w:rsidP="008F7BF1">
      <w:pPr>
        <w:pStyle w:val="ListParagraph"/>
        <w:numPr>
          <w:ilvl w:val="0"/>
          <w:numId w:val="15"/>
        </w:numPr>
        <w:spacing w:after="200" w:line="276" w:lineRule="auto"/>
        <w:contextualSpacing/>
        <w:rPr>
          <w:b/>
          <w:i/>
          <w:iCs/>
          <w:color w:val="EE0000"/>
          <w:sz w:val="28"/>
          <w:szCs w:val="28"/>
        </w:rPr>
      </w:pPr>
      <w:r w:rsidRPr="00707920">
        <w:rPr>
          <w:b/>
          <w:i/>
          <w:iCs/>
          <w:color w:val="EE0000"/>
          <w:szCs w:val="24"/>
        </w:rPr>
        <w:t xml:space="preserve">There is </w:t>
      </w:r>
      <w:r w:rsidR="00707920" w:rsidRPr="00707920">
        <w:rPr>
          <w:b/>
          <w:i/>
          <w:iCs/>
          <w:color w:val="EE0000"/>
          <w:szCs w:val="24"/>
        </w:rPr>
        <w:t xml:space="preserve">NO </w:t>
      </w:r>
      <w:r w:rsidRPr="00707920">
        <w:rPr>
          <w:b/>
          <w:i/>
          <w:iCs/>
          <w:color w:val="EE0000"/>
          <w:szCs w:val="24"/>
        </w:rPr>
        <w:t xml:space="preserve">grace period to submit </w:t>
      </w:r>
      <w:r w:rsidR="00707920">
        <w:rPr>
          <w:b/>
          <w:i/>
          <w:iCs/>
          <w:color w:val="EE0000"/>
          <w:szCs w:val="24"/>
        </w:rPr>
        <w:t xml:space="preserve">this </w:t>
      </w:r>
      <w:r w:rsidRPr="00707920">
        <w:rPr>
          <w:b/>
          <w:i/>
          <w:iCs/>
          <w:color w:val="EE0000"/>
          <w:szCs w:val="24"/>
        </w:rPr>
        <w:t xml:space="preserve">assignment. </w:t>
      </w:r>
    </w:p>
    <w:p w14:paraId="7AAEA1C8" w14:textId="77777777" w:rsidR="006D46B5" w:rsidRPr="008B7369" w:rsidRDefault="006D46B5" w:rsidP="006D46B5">
      <w:pPr>
        <w:spacing w:after="0"/>
        <w:ind w:firstLine="720"/>
      </w:pPr>
    </w:p>
    <w:p w14:paraId="392BCF53" w14:textId="3870B507" w:rsidR="006D46B5" w:rsidRPr="00984701" w:rsidRDefault="00D05424" w:rsidP="006D46B5">
      <w:pPr>
        <w:pStyle w:val="ListParagraph"/>
        <w:numPr>
          <w:ilvl w:val="0"/>
          <w:numId w:val="14"/>
        </w:numPr>
        <w:spacing w:after="200" w:line="276" w:lineRule="auto"/>
        <w:contextualSpacing/>
        <w:rPr>
          <w:b/>
          <w:color w:val="424996" w:themeColor="text2" w:themeTint="BF"/>
          <w:sz w:val="28"/>
          <w:szCs w:val="28"/>
        </w:rPr>
      </w:pPr>
      <w:r w:rsidRPr="00984701">
        <w:rPr>
          <w:b/>
          <w:color w:val="424996" w:themeColor="text2" w:themeTint="BF"/>
          <w:sz w:val="28"/>
          <w:szCs w:val="28"/>
        </w:rPr>
        <w:lastRenderedPageBreak/>
        <w:t xml:space="preserve">6 Week </w:t>
      </w:r>
      <w:r w:rsidR="006D46B5" w:rsidRPr="00984701">
        <w:rPr>
          <w:b/>
          <w:color w:val="424996" w:themeColor="text2" w:themeTint="BF"/>
          <w:sz w:val="28"/>
          <w:szCs w:val="28"/>
        </w:rPr>
        <w:t xml:space="preserve">Gratitude Journal </w:t>
      </w:r>
      <w:r w:rsidR="006D46B5" w:rsidRPr="00984701">
        <w:rPr>
          <w:b/>
          <w:color w:val="FF0000"/>
          <w:sz w:val="28"/>
          <w:szCs w:val="28"/>
          <w:u w:val="single"/>
        </w:rPr>
        <w:t>OR</w:t>
      </w:r>
      <w:r w:rsidR="006D46B5" w:rsidRPr="00984701">
        <w:rPr>
          <w:b/>
          <w:color w:val="424996" w:themeColor="text2" w:themeTint="BF"/>
          <w:sz w:val="28"/>
          <w:szCs w:val="28"/>
        </w:rPr>
        <w:t xml:space="preserve"> Letters </w:t>
      </w:r>
      <w:proofErr w:type="gramStart"/>
      <w:r w:rsidR="006D46B5" w:rsidRPr="00984701">
        <w:rPr>
          <w:b/>
          <w:color w:val="424996" w:themeColor="text2" w:themeTint="BF"/>
          <w:sz w:val="28"/>
          <w:szCs w:val="28"/>
        </w:rPr>
        <w:t>To</w:t>
      </w:r>
      <w:proofErr w:type="gramEnd"/>
      <w:r w:rsidR="006D46B5" w:rsidRPr="00984701">
        <w:rPr>
          <w:b/>
          <w:color w:val="424996" w:themeColor="text2" w:themeTint="BF"/>
          <w:sz w:val="28"/>
          <w:szCs w:val="28"/>
        </w:rPr>
        <w:t xml:space="preserve"> My Daughter Review</w:t>
      </w:r>
      <w:r w:rsidR="003C3FAF" w:rsidRPr="00984701">
        <w:rPr>
          <w:noProof/>
          <w:color w:val="FF0000"/>
          <w:szCs w:val="24"/>
        </w:rPr>
        <mc:AlternateContent>
          <mc:Choice Requires="wps">
            <w:drawing>
              <wp:anchor distT="91440" distB="91440" distL="114300" distR="114300" simplePos="0" relativeHeight="251665408" behindDoc="0" locked="0" layoutInCell="1" allowOverlap="1" wp14:anchorId="3856CB2E" wp14:editId="528E0C39">
                <wp:simplePos x="0" y="0"/>
                <wp:positionH relativeFrom="page">
                  <wp:posOffset>6219190</wp:posOffset>
                </wp:positionH>
                <wp:positionV relativeFrom="paragraph">
                  <wp:posOffset>205740</wp:posOffset>
                </wp:positionV>
                <wp:extent cx="1174750" cy="140398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0" cy="1403985"/>
                        </a:xfrm>
                        <a:prstGeom prst="rect">
                          <a:avLst/>
                        </a:prstGeom>
                        <a:noFill/>
                        <a:ln w="9525">
                          <a:noFill/>
                          <a:miter lim="800000"/>
                          <a:headEnd/>
                          <a:tailEnd/>
                        </a:ln>
                      </wps:spPr>
                      <wps:txbx>
                        <w:txbxContent>
                          <w:p w14:paraId="576A8C20" w14:textId="77777777" w:rsidR="00522620" w:rsidRPr="00C5463F" w:rsidRDefault="00522620" w:rsidP="00C5463F">
                            <w:pPr>
                              <w:pBdr>
                                <w:top w:val="single" w:sz="24" w:space="8" w:color="4A66AC" w:themeColor="accent1"/>
                                <w:bottom w:val="single" w:sz="24" w:space="8" w:color="4A66AC" w:themeColor="accent1"/>
                              </w:pBdr>
                              <w:spacing w:after="0"/>
                              <w:rPr>
                                <w:b/>
                                <w:iCs/>
                                <w:color w:val="4A66AC" w:themeColor="accent1"/>
                              </w:rPr>
                            </w:pPr>
                            <w:r w:rsidRPr="00C5463F">
                              <w:rPr>
                                <w:b/>
                                <w:iCs/>
                                <w:color w:val="4A66AC" w:themeColor="accent1"/>
                              </w:rPr>
                              <w:t>Due Dates</w:t>
                            </w:r>
                          </w:p>
                          <w:p w14:paraId="2D8E9A1E" w14:textId="407E2801"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1 </w:t>
                            </w:r>
                            <w:r w:rsidR="00E908F0">
                              <w:rPr>
                                <w:iCs/>
                                <w:color w:val="4A66AC" w:themeColor="accent1"/>
                              </w:rPr>
                              <w:t>Jan 23</w:t>
                            </w:r>
                          </w:p>
                          <w:p w14:paraId="52BB395A" w14:textId="40E6F161"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2 </w:t>
                            </w:r>
                            <w:r w:rsidR="00E908F0">
                              <w:rPr>
                                <w:iCs/>
                                <w:color w:val="4A66AC" w:themeColor="accent1"/>
                              </w:rPr>
                              <w:t>Jan 30</w:t>
                            </w:r>
                          </w:p>
                          <w:p w14:paraId="73942455" w14:textId="09ACDFC5"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3 </w:t>
                            </w:r>
                            <w:r w:rsidR="00E908F0">
                              <w:rPr>
                                <w:iCs/>
                                <w:color w:val="4A66AC" w:themeColor="accent1"/>
                              </w:rPr>
                              <w:t>Feb 6</w:t>
                            </w:r>
                          </w:p>
                          <w:p w14:paraId="1542CDA3" w14:textId="63FC32D9"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4 </w:t>
                            </w:r>
                            <w:r w:rsidR="00E908F0">
                              <w:rPr>
                                <w:iCs/>
                                <w:color w:val="4A66AC" w:themeColor="accent1"/>
                              </w:rPr>
                              <w:t>Feb 13</w:t>
                            </w:r>
                          </w:p>
                          <w:p w14:paraId="3ED7AA53" w14:textId="585DF55D"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5 </w:t>
                            </w:r>
                            <w:r w:rsidR="00E908F0">
                              <w:rPr>
                                <w:iCs/>
                                <w:color w:val="4A66AC" w:themeColor="accent1"/>
                              </w:rPr>
                              <w:t>Feb 20</w:t>
                            </w:r>
                          </w:p>
                          <w:p w14:paraId="72AE1042" w14:textId="5D23307F"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6 </w:t>
                            </w:r>
                            <w:r w:rsidR="00E908F0">
                              <w:rPr>
                                <w:iCs/>
                                <w:color w:val="4A66AC" w:themeColor="accent1"/>
                              </w:rPr>
                              <w:t>Feb 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56CB2E" id="_x0000_s1028" type="#_x0000_t202" style="position:absolute;left:0;text-align:left;margin-left:489.7pt;margin-top:16.2pt;width:92.5pt;height:110.55pt;z-index:25166540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" filled="f" stroked="f">
                <v:textbox style="mso-fit-shape-to-text:t">
                  <w:txbxContent>
                    <w:p w14:paraId="576A8C20" w14:textId="77777777" w:rsidR="00522620" w:rsidRPr="00C5463F" w:rsidRDefault="00522620" w:rsidP="00C5463F">
                      <w:pPr>
                        <w:pBdr>
                          <w:top w:val="single" w:sz="24" w:space="8" w:color="4A66AC" w:themeColor="accent1"/>
                          <w:bottom w:val="single" w:sz="24" w:space="8" w:color="4A66AC" w:themeColor="accent1"/>
                        </w:pBdr>
                        <w:spacing w:after="0"/>
                        <w:rPr>
                          <w:b/>
                          <w:iCs/>
                          <w:color w:val="4A66AC" w:themeColor="accent1"/>
                        </w:rPr>
                      </w:pPr>
                      <w:r w:rsidRPr="00C5463F">
                        <w:rPr>
                          <w:b/>
                          <w:iCs/>
                          <w:color w:val="4A66AC" w:themeColor="accent1"/>
                        </w:rPr>
                        <w:t>Due Dates</w:t>
                      </w:r>
                    </w:p>
                    <w:p w14:paraId="2D8E9A1E" w14:textId="407E2801"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1 </w:t>
                      </w:r>
                      <w:r w:rsidR="00E908F0">
                        <w:rPr>
                          <w:iCs/>
                          <w:color w:val="4A66AC" w:themeColor="accent1"/>
                        </w:rPr>
                        <w:t>Jan 23</w:t>
                      </w:r>
                    </w:p>
                    <w:p w14:paraId="52BB395A" w14:textId="40E6F161"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2 </w:t>
                      </w:r>
                      <w:r w:rsidR="00E908F0">
                        <w:rPr>
                          <w:iCs/>
                          <w:color w:val="4A66AC" w:themeColor="accent1"/>
                        </w:rPr>
                        <w:t>Jan 30</w:t>
                      </w:r>
                    </w:p>
                    <w:p w14:paraId="73942455" w14:textId="09ACDFC5"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3 </w:t>
                      </w:r>
                      <w:r w:rsidR="00E908F0">
                        <w:rPr>
                          <w:iCs/>
                          <w:color w:val="4A66AC" w:themeColor="accent1"/>
                        </w:rPr>
                        <w:t>Feb 6</w:t>
                      </w:r>
                    </w:p>
                    <w:p w14:paraId="1542CDA3" w14:textId="63FC32D9"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4 </w:t>
                      </w:r>
                      <w:r w:rsidR="00E908F0">
                        <w:rPr>
                          <w:iCs/>
                          <w:color w:val="4A66AC" w:themeColor="accent1"/>
                        </w:rPr>
                        <w:t>Feb 13</w:t>
                      </w:r>
                    </w:p>
                    <w:p w14:paraId="3ED7AA53" w14:textId="585DF55D"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5 </w:t>
                      </w:r>
                      <w:r w:rsidR="00E908F0">
                        <w:rPr>
                          <w:iCs/>
                          <w:color w:val="4A66AC" w:themeColor="accent1"/>
                        </w:rPr>
                        <w:t>Feb 20</w:t>
                      </w:r>
                    </w:p>
                    <w:p w14:paraId="72AE1042" w14:textId="5D23307F" w:rsidR="00522620" w:rsidRPr="00C5463F" w:rsidRDefault="0052262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6 </w:t>
                      </w:r>
                      <w:r w:rsidR="00E908F0">
                        <w:rPr>
                          <w:iCs/>
                          <w:color w:val="4A66AC" w:themeColor="accent1"/>
                        </w:rPr>
                        <w:t>Feb 27</w:t>
                      </w:r>
                    </w:p>
                  </w:txbxContent>
                </v:textbox>
                <w10:wrap type="square" anchorx="page"/>
              </v:shape>
            </w:pict>
          </mc:Fallback>
        </mc:AlternateContent>
      </w:r>
      <w:r w:rsidRPr="00984701">
        <w:rPr>
          <w:b/>
          <w:color w:val="FF0000"/>
          <w:sz w:val="28"/>
          <w:szCs w:val="28"/>
        </w:rPr>
        <w:t xml:space="preserve"> </w:t>
      </w:r>
      <w:r w:rsidR="006D46B5" w:rsidRPr="00984701">
        <w:rPr>
          <w:b/>
          <w:color w:val="FF0000"/>
          <w:sz w:val="28"/>
          <w:szCs w:val="28"/>
          <w:u w:val="single"/>
        </w:rPr>
        <w:t>OR</w:t>
      </w:r>
      <w:r w:rsidR="006D46B5" w:rsidRPr="00984701">
        <w:rPr>
          <w:b/>
          <w:color w:val="FF0000"/>
          <w:sz w:val="28"/>
          <w:szCs w:val="28"/>
        </w:rPr>
        <w:t xml:space="preserve"> </w:t>
      </w:r>
      <w:r w:rsidRPr="00984701">
        <w:rPr>
          <w:b/>
          <w:color w:val="424996" w:themeColor="text2" w:themeTint="BF"/>
          <w:sz w:val="28"/>
          <w:szCs w:val="28"/>
        </w:rPr>
        <w:t xml:space="preserve">6 </w:t>
      </w:r>
      <w:r w:rsidR="006D46B5" w:rsidRPr="00984701">
        <w:rPr>
          <w:b/>
          <w:color w:val="424996" w:themeColor="text2" w:themeTint="BF"/>
          <w:sz w:val="28"/>
          <w:szCs w:val="28"/>
        </w:rPr>
        <w:t>Week Mindfulness</w:t>
      </w:r>
      <w:r w:rsidR="00897DA2" w:rsidRPr="00984701">
        <w:rPr>
          <w:b/>
          <w:color w:val="424996" w:themeColor="text2" w:themeTint="BF"/>
          <w:sz w:val="28"/>
          <w:szCs w:val="28"/>
        </w:rPr>
        <w:t xml:space="preserve"> Meditation</w:t>
      </w:r>
      <w:r w:rsidR="00C5463F" w:rsidRPr="00984701">
        <w:rPr>
          <w:b/>
          <w:color w:val="424996" w:themeColor="text2" w:themeTint="BF"/>
          <w:sz w:val="28"/>
          <w:szCs w:val="28"/>
        </w:rPr>
        <w:t xml:space="preserve"> (</w:t>
      </w:r>
      <w:r w:rsidR="000F4C0F" w:rsidRPr="00984701">
        <w:rPr>
          <w:b/>
          <w:color w:val="424996" w:themeColor="text2" w:themeTint="BF"/>
          <w:sz w:val="28"/>
          <w:szCs w:val="28"/>
        </w:rPr>
        <w:t>3</w:t>
      </w:r>
      <w:r w:rsidR="006D46B5" w:rsidRPr="00984701">
        <w:rPr>
          <w:b/>
          <w:color w:val="424996" w:themeColor="text2" w:themeTint="BF"/>
          <w:sz w:val="28"/>
          <w:szCs w:val="28"/>
        </w:rPr>
        <w:t>0 points)</w:t>
      </w:r>
    </w:p>
    <w:p w14:paraId="63574474" w14:textId="77777777" w:rsidR="00D05424" w:rsidRPr="00984701" w:rsidRDefault="00D05424" w:rsidP="00D05424">
      <w:pPr>
        <w:pStyle w:val="ListParagraph"/>
        <w:spacing w:after="200" w:line="276" w:lineRule="auto"/>
        <w:contextualSpacing/>
        <w:rPr>
          <w:b/>
          <w:color w:val="5AA2AE" w:themeColor="accent5"/>
          <w:sz w:val="28"/>
          <w:szCs w:val="28"/>
        </w:rPr>
      </w:pPr>
    </w:p>
    <w:p w14:paraId="60BD7E6A" w14:textId="77777777" w:rsidR="006D46B5" w:rsidRPr="00984701" w:rsidRDefault="006D46B5" w:rsidP="006D46B5">
      <w:pPr>
        <w:pStyle w:val="ListParagraph"/>
        <w:rPr>
          <w:b/>
          <w:color w:val="5AA2AE" w:themeColor="accent5"/>
          <w:sz w:val="28"/>
          <w:szCs w:val="28"/>
          <w:u w:val="single"/>
        </w:rPr>
      </w:pPr>
      <w:r w:rsidRPr="00984701">
        <w:rPr>
          <w:b/>
          <w:color w:val="5AA2AE" w:themeColor="accent5"/>
          <w:sz w:val="28"/>
          <w:szCs w:val="28"/>
          <w:u w:val="single"/>
        </w:rPr>
        <w:t>Gratitude Journal</w:t>
      </w:r>
    </w:p>
    <w:p w14:paraId="60A78B7D" w14:textId="77777777" w:rsidR="006D46B5" w:rsidRDefault="006D46B5" w:rsidP="006D46B5">
      <w:pPr>
        <w:pStyle w:val="ListParagraph"/>
        <w:numPr>
          <w:ilvl w:val="0"/>
          <w:numId w:val="16"/>
        </w:numPr>
        <w:spacing w:after="200" w:line="276" w:lineRule="auto"/>
        <w:ind w:left="720"/>
        <w:contextualSpacing/>
        <w:rPr>
          <w:szCs w:val="24"/>
        </w:rPr>
      </w:pPr>
      <w:r>
        <w:rPr>
          <w:szCs w:val="24"/>
        </w:rPr>
        <w:t>5 days/week write a brief description of 3 things you are grateful for and explain why.</w:t>
      </w:r>
    </w:p>
    <w:p w14:paraId="169F123B" w14:textId="77777777" w:rsidR="006D46B5" w:rsidRDefault="006D46B5" w:rsidP="006D46B5">
      <w:pPr>
        <w:pStyle w:val="ListParagraph"/>
        <w:numPr>
          <w:ilvl w:val="0"/>
          <w:numId w:val="16"/>
        </w:numPr>
        <w:spacing w:after="200" w:line="276" w:lineRule="auto"/>
        <w:ind w:left="720"/>
        <w:contextualSpacing/>
        <w:rPr>
          <w:szCs w:val="24"/>
        </w:rPr>
      </w:pPr>
      <w:r>
        <w:rPr>
          <w:szCs w:val="24"/>
        </w:rPr>
        <w:t xml:space="preserve">Length is not important. I want you to think about things that happened </w:t>
      </w:r>
      <w:proofErr w:type="gramStart"/>
      <w:r>
        <w:rPr>
          <w:szCs w:val="24"/>
        </w:rPr>
        <w:t>in</w:t>
      </w:r>
      <w:proofErr w:type="gramEnd"/>
      <w:r>
        <w:rPr>
          <w:szCs w:val="24"/>
        </w:rPr>
        <w:t xml:space="preserve"> the day that you are glad happened. It can be as simple as the sun was out and you took a walk, or you received a call from your grandmother and she made you happy, or you completed an assignment ahead of time, you thought about the sacrifices you and/or your parents are making to pay for your tuition, or whatever you were grateful for. If you are having trouble getting started, then start with one thing per day, and increase over time. Try not to repeat the things stated on previous days.</w:t>
      </w:r>
    </w:p>
    <w:p w14:paraId="6F8B1069" w14:textId="77777777" w:rsidR="006D46B5" w:rsidRDefault="006D46B5" w:rsidP="006D46B5">
      <w:pPr>
        <w:pStyle w:val="ListParagraph"/>
        <w:numPr>
          <w:ilvl w:val="0"/>
          <w:numId w:val="16"/>
        </w:numPr>
        <w:spacing w:after="200" w:line="276" w:lineRule="auto"/>
        <w:ind w:left="720"/>
        <w:contextualSpacing/>
        <w:rPr>
          <w:szCs w:val="24"/>
        </w:rPr>
      </w:pPr>
      <w:r>
        <w:rPr>
          <w:szCs w:val="24"/>
        </w:rPr>
        <w:t>Do this for 6 weeks.</w:t>
      </w:r>
    </w:p>
    <w:p w14:paraId="45018813" w14:textId="77777777" w:rsidR="00285EDE" w:rsidRDefault="00285EDE" w:rsidP="006D46B5">
      <w:pPr>
        <w:pStyle w:val="ListParagraph"/>
        <w:numPr>
          <w:ilvl w:val="0"/>
          <w:numId w:val="16"/>
        </w:numPr>
        <w:spacing w:after="200" w:line="276" w:lineRule="auto"/>
        <w:ind w:left="720"/>
        <w:contextualSpacing/>
        <w:rPr>
          <w:szCs w:val="24"/>
        </w:rPr>
      </w:pPr>
      <w:r>
        <w:rPr>
          <w:szCs w:val="24"/>
        </w:rPr>
        <w:t xml:space="preserve">Describe what you are grateful for and </w:t>
      </w:r>
      <w:r w:rsidRPr="00285EDE">
        <w:rPr>
          <w:b/>
          <w:szCs w:val="24"/>
        </w:rPr>
        <w:t>WHY</w:t>
      </w:r>
    </w:p>
    <w:p w14:paraId="66CE2B86" w14:textId="726298AA" w:rsidR="006D46B5" w:rsidRDefault="006D46B5" w:rsidP="006D46B5">
      <w:pPr>
        <w:pStyle w:val="ListParagraph"/>
        <w:numPr>
          <w:ilvl w:val="0"/>
          <w:numId w:val="16"/>
        </w:numPr>
        <w:spacing w:after="200" w:line="276" w:lineRule="auto"/>
        <w:ind w:left="720"/>
        <w:contextualSpacing/>
        <w:rPr>
          <w:szCs w:val="24"/>
        </w:rPr>
      </w:pPr>
      <w:r>
        <w:rPr>
          <w:szCs w:val="24"/>
        </w:rPr>
        <w:t xml:space="preserve">LMS will have 6 entries for </w:t>
      </w:r>
      <w:proofErr w:type="gramStart"/>
      <w:r>
        <w:rPr>
          <w:szCs w:val="24"/>
        </w:rPr>
        <w:t>the</w:t>
      </w:r>
      <w:r w:rsidR="00445848">
        <w:rPr>
          <w:szCs w:val="24"/>
        </w:rPr>
        <w:t xml:space="preserve"> gratitude</w:t>
      </w:r>
      <w:proofErr w:type="gramEnd"/>
      <w:r w:rsidR="00445848">
        <w:rPr>
          <w:szCs w:val="24"/>
        </w:rPr>
        <w:t xml:space="preserve"> journal. Submit your entries for the</w:t>
      </w:r>
      <w:r>
        <w:rPr>
          <w:szCs w:val="24"/>
        </w:rPr>
        <w:t xml:space="preserve"> week (your 5 days of journaling). You mu</w:t>
      </w:r>
      <w:r w:rsidR="00285EDE">
        <w:rPr>
          <w:szCs w:val="24"/>
        </w:rPr>
        <w:t xml:space="preserve">st write </w:t>
      </w:r>
      <w:r w:rsidR="00EE4555">
        <w:rPr>
          <w:szCs w:val="24"/>
        </w:rPr>
        <w:t xml:space="preserve">3 </w:t>
      </w:r>
      <w:r w:rsidR="00285EDE">
        <w:rPr>
          <w:szCs w:val="24"/>
        </w:rPr>
        <w:t>daily gratitude summaries</w:t>
      </w:r>
      <w:r>
        <w:rPr>
          <w:szCs w:val="24"/>
        </w:rPr>
        <w:t xml:space="preserve"> for a minimum of 5 days per week. </w:t>
      </w:r>
    </w:p>
    <w:p w14:paraId="2DC35323" w14:textId="0B2C275B" w:rsidR="00EE4555" w:rsidRDefault="00EE4555" w:rsidP="006D46B5">
      <w:pPr>
        <w:pStyle w:val="ListParagraph"/>
        <w:numPr>
          <w:ilvl w:val="0"/>
          <w:numId w:val="16"/>
        </w:numPr>
        <w:spacing w:after="200" w:line="276" w:lineRule="auto"/>
        <w:ind w:left="720"/>
        <w:contextualSpacing/>
        <w:rPr>
          <w:szCs w:val="24"/>
        </w:rPr>
      </w:pPr>
      <w:r>
        <w:rPr>
          <w:szCs w:val="24"/>
        </w:rPr>
        <w:t xml:space="preserve">This semester we are going to do gratitude themes. </w:t>
      </w:r>
      <w:proofErr w:type="gramStart"/>
      <w:r>
        <w:rPr>
          <w:szCs w:val="24"/>
        </w:rPr>
        <w:t>So</w:t>
      </w:r>
      <w:proofErr w:type="gramEnd"/>
      <w:r>
        <w:rPr>
          <w:szCs w:val="24"/>
        </w:rPr>
        <w:t xml:space="preserve"> each week you will receive a different prompt </w:t>
      </w:r>
      <w:r w:rsidR="0094020E">
        <w:rPr>
          <w:szCs w:val="24"/>
        </w:rPr>
        <w:t>you can find on LMS assignment.</w:t>
      </w:r>
    </w:p>
    <w:p w14:paraId="0A944248" w14:textId="77777777" w:rsidR="008F7BF1" w:rsidRPr="008F7BF1" w:rsidRDefault="008F7BF1" w:rsidP="008F7BF1">
      <w:pPr>
        <w:pStyle w:val="ListParagraph"/>
        <w:numPr>
          <w:ilvl w:val="0"/>
          <w:numId w:val="16"/>
        </w:numPr>
        <w:spacing w:after="200" w:line="276" w:lineRule="auto"/>
        <w:ind w:left="720"/>
        <w:contextualSpacing/>
        <w:rPr>
          <w:b/>
          <w:i/>
          <w:iCs/>
          <w:sz w:val="28"/>
          <w:szCs w:val="28"/>
        </w:rPr>
      </w:pPr>
      <w:r w:rsidRPr="008F7BF1">
        <w:rPr>
          <w:b/>
          <w:i/>
          <w:iCs/>
          <w:szCs w:val="24"/>
        </w:rPr>
        <w:t xml:space="preserve">There is a </w:t>
      </w:r>
      <w:proofErr w:type="gramStart"/>
      <w:r w:rsidRPr="008F7BF1">
        <w:rPr>
          <w:b/>
          <w:i/>
          <w:iCs/>
          <w:szCs w:val="24"/>
        </w:rPr>
        <w:t>5 day</w:t>
      </w:r>
      <w:proofErr w:type="gramEnd"/>
      <w:r w:rsidRPr="008F7BF1">
        <w:rPr>
          <w:b/>
          <w:i/>
          <w:iCs/>
          <w:szCs w:val="24"/>
        </w:rPr>
        <w:t xml:space="preserve"> grace period to submit your assignment. After 5 days, no submissions will be accepted. </w:t>
      </w:r>
    </w:p>
    <w:p w14:paraId="0E689FBB" w14:textId="153F7D9B" w:rsidR="006D46B5" w:rsidRDefault="008F7BF1" w:rsidP="006D46B5">
      <w:pPr>
        <w:pStyle w:val="ListParagraph"/>
        <w:numPr>
          <w:ilvl w:val="0"/>
          <w:numId w:val="16"/>
        </w:numPr>
        <w:spacing w:after="200" w:line="276" w:lineRule="auto"/>
        <w:ind w:left="720"/>
        <w:contextualSpacing/>
        <w:rPr>
          <w:szCs w:val="24"/>
        </w:rPr>
      </w:pPr>
      <w:r>
        <w:rPr>
          <w:szCs w:val="24"/>
        </w:rPr>
        <w:t>Here’s an example of w</w:t>
      </w:r>
      <w:r w:rsidR="006D46B5">
        <w:rPr>
          <w:szCs w:val="24"/>
        </w:rPr>
        <w:t xml:space="preserve">hat your Friday submission </w:t>
      </w:r>
      <w:r>
        <w:rPr>
          <w:szCs w:val="24"/>
        </w:rPr>
        <w:t>c</w:t>
      </w:r>
      <w:r w:rsidR="006D46B5">
        <w:rPr>
          <w:szCs w:val="24"/>
        </w:rPr>
        <w:t>ould look like:</w:t>
      </w:r>
    </w:p>
    <w:p w14:paraId="5EC4798F" w14:textId="77777777" w:rsidR="006D46B5" w:rsidRPr="007C3858" w:rsidRDefault="006D46B5" w:rsidP="006D46B5">
      <w:pPr>
        <w:pStyle w:val="ListParagraph"/>
        <w:numPr>
          <w:ilvl w:val="1"/>
          <w:numId w:val="14"/>
        </w:numPr>
        <w:spacing w:after="200" w:line="276" w:lineRule="auto"/>
        <w:contextualSpacing/>
        <w:rPr>
          <w:sz w:val="20"/>
          <w:szCs w:val="20"/>
        </w:rPr>
      </w:pPr>
      <w:r w:rsidRPr="007C3858">
        <w:rPr>
          <w:sz w:val="20"/>
          <w:szCs w:val="20"/>
        </w:rPr>
        <w:t>Monday: I was grateful that my mom took me and the kids out to dinner. It was a busy day and going out to dinner reduced my stress level. I was grateful that it snowed today so that I can go skiing tomorrow with fresh snow.  I was also grateful for the snow because it was beautiful to see the snow in the trees.</w:t>
      </w:r>
    </w:p>
    <w:p w14:paraId="32785EBB" w14:textId="77777777" w:rsidR="006D46B5" w:rsidRPr="007C3858" w:rsidRDefault="006D46B5" w:rsidP="006D46B5">
      <w:pPr>
        <w:pStyle w:val="ListParagraph"/>
        <w:numPr>
          <w:ilvl w:val="1"/>
          <w:numId w:val="14"/>
        </w:numPr>
        <w:spacing w:after="200" w:line="276" w:lineRule="auto"/>
        <w:contextualSpacing/>
        <w:rPr>
          <w:sz w:val="20"/>
          <w:szCs w:val="20"/>
        </w:rPr>
      </w:pPr>
      <w:r w:rsidRPr="007C3858">
        <w:rPr>
          <w:sz w:val="20"/>
          <w:szCs w:val="20"/>
        </w:rPr>
        <w:t xml:space="preserve">Tuesday: Glad my kids did all their homework on their own…quieter for me! </w:t>
      </w:r>
      <w:proofErr w:type="gramStart"/>
      <w:r w:rsidRPr="007C3858">
        <w:rPr>
          <w:sz w:val="20"/>
          <w:szCs w:val="20"/>
        </w:rPr>
        <w:t>Thankful</w:t>
      </w:r>
      <w:proofErr w:type="gramEnd"/>
      <w:r w:rsidRPr="007C3858">
        <w:rPr>
          <w:sz w:val="20"/>
          <w:szCs w:val="20"/>
        </w:rPr>
        <w:t xml:space="preserve"> my oldest was such a good big brother to his sister when he was helping her skiing today. Thankful for </w:t>
      </w:r>
      <w:proofErr w:type="gramStart"/>
      <w:r w:rsidRPr="007C3858">
        <w:rPr>
          <w:sz w:val="20"/>
          <w:szCs w:val="20"/>
        </w:rPr>
        <w:t>a good</w:t>
      </w:r>
      <w:proofErr w:type="gramEnd"/>
      <w:r w:rsidRPr="007C3858">
        <w:rPr>
          <w:sz w:val="20"/>
          <w:szCs w:val="20"/>
        </w:rPr>
        <w:t xml:space="preserve"> pair of skis! </w:t>
      </w:r>
    </w:p>
    <w:p w14:paraId="4ED70878" w14:textId="77777777" w:rsidR="006D46B5" w:rsidRPr="007C3858" w:rsidRDefault="006D46B5" w:rsidP="006D46B5">
      <w:pPr>
        <w:pStyle w:val="ListParagraph"/>
        <w:numPr>
          <w:ilvl w:val="1"/>
          <w:numId w:val="14"/>
        </w:numPr>
        <w:spacing w:after="200" w:line="276" w:lineRule="auto"/>
        <w:contextualSpacing/>
        <w:rPr>
          <w:sz w:val="20"/>
          <w:szCs w:val="20"/>
        </w:rPr>
      </w:pPr>
      <w:r w:rsidRPr="007C3858">
        <w:rPr>
          <w:sz w:val="20"/>
          <w:szCs w:val="20"/>
        </w:rPr>
        <w:t xml:space="preserve">Wednesday: Thankful for Lanzi’s salad dressing because it makes a salad really taste awesome. Grateful the man I love is in my life even though he is so far away. </w:t>
      </w:r>
    </w:p>
    <w:p w14:paraId="2A6CC9F3" w14:textId="77777777" w:rsidR="006D46B5" w:rsidRPr="007C3858" w:rsidRDefault="006D46B5" w:rsidP="006D46B5">
      <w:pPr>
        <w:pStyle w:val="ListParagraph"/>
        <w:numPr>
          <w:ilvl w:val="1"/>
          <w:numId w:val="14"/>
        </w:numPr>
        <w:spacing w:after="200" w:line="276" w:lineRule="auto"/>
        <w:contextualSpacing/>
        <w:rPr>
          <w:sz w:val="20"/>
          <w:szCs w:val="20"/>
        </w:rPr>
      </w:pPr>
      <w:r w:rsidRPr="007C3858">
        <w:rPr>
          <w:sz w:val="20"/>
          <w:szCs w:val="20"/>
        </w:rPr>
        <w:t xml:space="preserve">Thursday: Thankful I have a good job so I can provide a good life for my kids. Grateful for my parents…they are the kindest, most thoughtful people I know. </w:t>
      </w:r>
      <w:proofErr w:type="gramStart"/>
      <w:r w:rsidRPr="007C3858">
        <w:rPr>
          <w:sz w:val="20"/>
          <w:szCs w:val="20"/>
        </w:rPr>
        <w:t>Thankful</w:t>
      </w:r>
      <w:proofErr w:type="gramEnd"/>
      <w:r w:rsidRPr="007C3858">
        <w:rPr>
          <w:sz w:val="20"/>
          <w:szCs w:val="20"/>
        </w:rPr>
        <w:t xml:space="preserve"> Smartwool was developed so I can stay warm skiing.</w:t>
      </w:r>
    </w:p>
    <w:p w14:paraId="2A8C2766" w14:textId="77777777" w:rsidR="006D46B5" w:rsidRDefault="006D46B5" w:rsidP="006D46B5">
      <w:pPr>
        <w:pStyle w:val="ListParagraph"/>
        <w:numPr>
          <w:ilvl w:val="1"/>
          <w:numId w:val="14"/>
        </w:numPr>
        <w:spacing w:after="200" w:line="276" w:lineRule="auto"/>
        <w:contextualSpacing/>
        <w:rPr>
          <w:sz w:val="20"/>
          <w:szCs w:val="20"/>
        </w:rPr>
      </w:pPr>
      <w:r w:rsidRPr="007C3858">
        <w:rPr>
          <w:sz w:val="20"/>
          <w:szCs w:val="20"/>
        </w:rPr>
        <w:t xml:space="preserve">Friday: Grateful my kids like broccoli and spinach and carrots and all kinds of fruit so they can get good nutrients. Thankful for garlic because it makes broccoli and spinach taste </w:t>
      </w:r>
      <w:proofErr w:type="gramStart"/>
      <w:r w:rsidRPr="007C3858">
        <w:rPr>
          <w:sz w:val="20"/>
          <w:szCs w:val="20"/>
        </w:rPr>
        <w:t>really good</w:t>
      </w:r>
      <w:proofErr w:type="gramEnd"/>
      <w:r w:rsidRPr="007C3858">
        <w:rPr>
          <w:sz w:val="20"/>
          <w:szCs w:val="20"/>
        </w:rPr>
        <w:t xml:space="preserve">! Thankful </w:t>
      </w:r>
      <w:proofErr w:type="gramStart"/>
      <w:r w:rsidRPr="007C3858">
        <w:rPr>
          <w:sz w:val="20"/>
          <w:szCs w:val="20"/>
        </w:rPr>
        <w:t>for</w:t>
      </w:r>
      <w:proofErr w:type="gramEnd"/>
      <w:r w:rsidRPr="007C3858">
        <w:rPr>
          <w:sz w:val="20"/>
          <w:szCs w:val="20"/>
        </w:rPr>
        <w:t xml:space="preserve"> my friend Gina because we have such a great time skiing, exercising, and hanging out together.</w:t>
      </w:r>
    </w:p>
    <w:p w14:paraId="5DD04FC4" w14:textId="77777777" w:rsidR="00A30962" w:rsidRDefault="00A30962" w:rsidP="00A30962">
      <w:pPr>
        <w:pStyle w:val="ListParagraph"/>
        <w:spacing w:after="200" w:line="276" w:lineRule="auto"/>
        <w:ind w:left="1440"/>
        <w:contextualSpacing/>
        <w:rPr>
          <w:sz w:val="20"/>
          <w:szCs w:val="20"/>
        </w:rPr>
      </w:pPr>
    </w:p>
    <w:p w14:paraId="1F1A9C97" w14:textId="77777777" w:rsidR="008F7BF1" w:rsidRPr="007C3858" w:rsidRDefault="008F7BF1" w:rsidP="00A30962">
      <w:pPr>
        <w:pStyle w:val="ListParagraph"/>
        <w:spacing w:after="200" w:line="276" w:lineRule="auto"/>
        <w:ind w:left="1440"/>
        <w:contextualSpacing/>
        <w:rPr>
          <w:sz w:val="20"/>
          <w:szCs w:val="20"/>
        </w:rPr>
      </w:pPr>
    </w:p>
    <w:p w14:paraId="1B90F8A2" w14:textId="77777777" w:rsidR="006D46B5" w:rsidRPr="00984701" w:rsidRDefault="006D46B5" w:rsidP="006D46B5">
      <w:pPr>
        <w:ind w:left="1080"/>
        <w:rPr>
          <w:b/>
          <w:color w:val="90A1CF" w:themeColor="accent1" w:themeTint="99"/>
          <w:sz w:val="28"/>
          <w:szCs w:val="28"/>
          <w:u w:val="single"/>
        </w:rPr>
      </w:pPr>
      <w:r w:rsidRPr="00984701">
        <w:rPr>
          <w:b/>
          <w:color w:val="90A1CF" w:themeColor="accent1" w:themeTint="99"/>
          <w:sz w:val="28"/>
          <w:szCs w:val="28"/>
        </w:rPr>
        <w:lastRenderedPageBreak/>
        <w:t xml:space="preserve">Letters To My Daughter Review by Maya Angelou </w:t>
      </w:r>
    </w:p>
    <w:p w14:paraId="239F1DF1" w14:textId="77777777" w:rsidR="00897DA2" w:rsidRDefault="00897DA2" w:rsidP="006D46B5">
      <w:pPr>
        <w:pStyle w:val="ListParagraph"/>
        <w:numPr>
          <w:ilvl w:val="0"/>
          <w:numId w:val="21"/>
        </w:numPr>
        <w:spacing w:after="200" w:line="276" w:lineRule="auto"/>
        <w:ind w:left="1440"/>
        <w:contextualSpacing/>
        <w:rPr>
          <w:szCs w:val="24"/>
        </w:rPr>
      </w:pPr>
      <w:r>
        <w:rPr>
          <w:szCs w:val="24"/>
        </w:rPr>
        <w:t xml:space="preserve">Only do this if you do not do the gratitude </w:t>
      </w:r>
      <w:r w:rsidR="003C3FAF">
        <w:rPr>
          <w:szCs w:val="24"/>
        </w:rPr>
        <w:t xml:space="preserve">or mindfulness </w:t>
      </w:r>
      <w:r>
        <w:rPr>
          <w:szCs w:val="24"/>
        </w:rPr>
        <w:t>journal.</w:t>
      </w:r>
    </w:p>
    <w:p w14:paraId="2A4C7E25" w14:textId="77777777" w:rsidR="006D46B5" w:rsidRPr="006C2F9B" w:rsidRDefault="006D46B5" w:rsidP="006D46B5">
      <w:pPr>
        <w:pStyle w:val="ListParagraph"/>
        <w:numPr>
          <w:ilvl w:val="0"/>
          <w:numId w:val="21"/>
        </w:numPr>
        <w:spacing w:after="200" w:line="276" w:lineRule="auto"/>
        <w:ind w:left="1440"/>
        <w:contextualSpacing/>
        <w:rPr>
          <w:szCs w:val="24"/>
        </w:rPr>
      </w:pPr>
      <w:r w:rsidRPr="006C2F9B">
        <w:rPr>
          <w:szCs w:val="24"/>
        </w:rPr>
        <w:t>Read the book (obviously!)</w:t>
      </w:r>
    </w:p>
    <w:p w14:paraId="539011E1" w14:textId="77777777" w:rsidR="006D46B5" w:rsidRDefault="006D46B5" w:rsidP="006D46B5">
      <w:pPr>
        <w:pStyle w:val="ListParagraph"/>
        <w:numPr>
          <w:ilvl w:val="0"/>
          <w:numId w:val="19"/>
        </w:numPr>
        <w:spacing w:after="200" w:line="276" w:lineRule="auto"/>
        <w:contextualSpacing/>
        <w:rPr>
          <w:szCs w:val="24"/>
        </w:rPr>
      </w:pPr>
      <w:r>
        <w:rPr>
          <w:szCs w:val="24"/>
        </w:rPr>
        <w:t xml:space="preserve">Angelou: Discuss the positive psychology themes mentioned throughout her letters. Discuss what resonated with you, what you found interesting, or just touched your heart. </w:t>
      </w:r>
    </w:p>
    <w:p w14:paraId="590AC6AB" w14:textId="77777777" w:rsidR="006D46B5" w:rsidRDefault="006D46B5" w:rsidP="006D46B5">
      <w:pPr>
        <w:pStyle w:val="ListParagraph"/>
        <w:numPr>
          <w:ilvl w:val="0"/>
          <w:numId w:val="19"/>
        </w:numPr>
        <w:spacing w:after="200" w:line="276" w:lineRule="auto"/>
        <w:contextualSpacing/>
        <w:rPr>
          <w:szCs w:val="24"/>
        </w:rPr>
      </w:pPr>
      <w:r>
        <w:rPr>
          <w:szCs w:val="24"/>
        </w:rPr>
        <w:t>Paper should be 5-7 pages double spaced. Submit on LMS</w:t>
      </w:r>
    </w:p>
    <w:p w14:paraId="0D747779" w14:textId="7221FE63" w:rsidR="006D46B5" w:rsidRPr="00E908F0" w:rsidRDefault="006D46B5" w:rsidP="006D46B5">
      <w:pPr>
        <w:pStyle w:val="ListParagraph"/>
        <w:numPr>
          <w:ilvl w:val="0"/>
          <w:numId w:val="19"/>
        </w:numPr>
        <w:spacing w:after="200" w:line="276" w:lineRule="auto"/>
        <w:contextualSpacing/>
        <w:rPr>
          <w:b/>
          <w:color w:val="EE0000"/>
          <w:szCs w:val="24"/>
        </w:rPr>
      </w:pPr>
      <w:r w:rsidRPr="00E908F0">
        <w:rPr>
          <w:b/>
          <w:color w:val="EE0000"/>
          <w:szCs w:val="24"/>
        </w:rPr>
        <w:t xml:space="preserve">Due: </w:t>
      </w:r>
      <w:r w:rsidR="00E908F0" w:rsidRPr="00E908F0">
        <w:rPr>
          <w:b/>
          <w:color w:val="EE0000"/>
          <w:szCs w:val="24"/>
        </w:rPr>
        <w:t>Feb 27</w:t>
      </w:r>
      <w:r w:rsidR="00E908F0" w:rsidRPr="00E908F0">
        <w:rPr>
          <w:b/>
          <w:color w:val="EE0000"/>
          <w:szCs w:val="24"/>
          <w:vertAlign w:val="superscript"/>
        </w:rPr>
        <w:t>th</w:t>
      </w:r>
      <w:r w:rsidR="00E908F0" w:rsidRPr="00E908F0">
        <w:rPr>
          <w:b/>
          <w:color w:val="EE0000"/>
          <w:szCs w:val="24"/>
        </w:rPr>
        <w:t xml:space="preserve"> </w:t>
      </w:r>
      <w:r w:rsidR="00930002" w:rsidRPr="00E908F0">
        <w:rPr>
          <w:b/>
          <w:color w:val="EE0000"/>
          <w:szCs w:val="24"/>
        </w:rPr>
        <w:t>(please email to the professor)</w:t>
      </w:r>
      <w:r w:rsidR="00285EDE" w:rsidRPr="00E908F0">
        <w:rPr>
          <w:b/>
          <w:color w:val="EE0000"/>
          <w:szCs w:val="24"/>
        </w:rPr>
        <w:t xml:space="preserve"> </w:t>
      </w:r>
      <w:r w:rsidR="00445848" w:rsidRPr="00E908F0">
        <w:rPr>
          <w:b/>
          <w:color w:val="EE0000"/>
          <w:szCs w:val="24"/>
        </w:rPr>
        <w:t xml:space="preserve"> </w:t>
      </w:r>
    </w:p>
    <w:p w14:paraId="48181F45" w14:textId="08441D29" w:rsidR="006D46B5" w:rsidRPr="00984701" w:rsidRDefault="006D46B5" w:rsidP="006D46B5">
      <w:pPr>
        <w:ind w:left="1080"/>
        <w:rPr>
          <w:b/>
          <w:color w:val="417A84" w:themeColor="accent5" w:themeShade="BF"/>
          <w:sz w:val="28"/>
          <w:szCs w:val="28"/>
        </w:rPr>
      </w:pPr>
      <w:r w:rsidRPr="00984701">
        <w:rPr>
          <w:b/>
          <w:color w:val="417A84" w:themeColor="accent5" w:themeShade="BF"/>
          <w:sz w:val="28"/>
          <w:szCs w:val="28"/>
        </w:rPr>
        <w:t>6 Week Mindfulness</w:t>
      </w:r>
      <w:r w:rsidR="00897DA2" w:rsidRPr="00984701">
        <w:rPr>
          <w:b/>
          <w:color w:val="417A84" w:themeColor="accent5" w:themeShade="BF"/>
          <w:sz w:val="28"/>
          <w:szCs w:val="28"/>
        </w:rPr>
        <w:t xml:space="preserve"> Meditation</w:t>
      </w:r>
    </w:p>
    <w:p w14:paraId="60746A63" w14:textId="381F6890" w:rsidR="00897DA2" w:rsidRPr="00897DA2" w:rsidRDefault="00402B8C" w:rsidP="006D46B5">
      <w:pPr>
        <w:pStyle w:val="ListParagraph"/>
        <w:numPr>
          <w:ilvl w:val="0"/>
          <w:numId w:val="20"/>
        </w:numPr>
        <w:spacing w:after="200" w:line="276" w:lineRule="auto"/>
        <w:ind w:left="1440"/>
        <w:contextualSpacing/>
        <w:rPr>
          <w:b/>
          <w:szCs w:val="24"/>
        </w:rPr>
      </w:pPr>
      <w:r w:rsidRPr="003C3FAF">
        <w:rPr>
          <w:noProof/>
        </w:rPr>
        <mc:AlternateContent>
          <mc:Choice Requires="wps">
            <w:drawing>
              <wp:anchor distT="91440" distB="91440" distL="114300" distR="114300" simplePos="0" relativeHeight="251667456" behindDoc="0" locked="0" layoutInCell="1" allowOverlap="1" wp14:anchorId="2504D635" wp14:editId="77E75533">
                <wp:simplePos x="0" y="0"/>
                <wp:positionH relativeFrom="page">
                  <wp:posOffset>6024880</wp:posOffset>
                </wp:positionH>
                <wp:positionV relativeFrom="paragraph">
                  <wp:posOffset>4445</wp:posOffset>
                </wp:positionV>
                <wp:extent cx="1196975" cy="140398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403985"/>
                        </a:xfrm>
                        <a:prstGeom prst="rect">
                          <a:avLst/>
                        </a:prstGeom>
                        <a:noFill/>
                        <a:ln w="9525">
                          <a:noFill/>
                          <a:miter lim="800000"/>
                          <a:headEnd/>
                          <a:tailEnd/>
                        </a:ln>
                      </wps:spPr>
                      <wps:txbx>
                        <w:txbxContent>
                          <w:p w14:paraId="64273C63" w14:textId="77777777" w:rsidR="00692F81" w:rsidRPr="00C5463F" w:rsidRDefault="00692F81" w:rsidP="00692F81">
                            <w:pPr>
                              <w:pBdr>
                                <w:top w:val="single" w:sz="24" w:space="8" w:color="4A66AC" w:themeColor="accent1"/>
                                <w:bottom w:val="single" w:sz="24" w:space="8" w:color="4A66AC" w:themeColor="accent1"/>
                              </w:pBdr>
                              <w:spacing w:after="0"/>
                              <w:rPr>
                                <w:b/>
                                <w:iCs/>
                                <w:color w:val="4A66AC" w:themeColor="accent1"/>
                              </w:rPr>
                            </w:pPr>
                            <w:r w:rsidRPr="00C5463F">
                              <w:rPr>
                                <w:b/>
                                <w:iCs/>
                                <w:color w:val="4A66AC" w:themeColor="accent1"/>
                              </w:rPr>
                              <w:t>Due Dates</w:t>
                            </w:r>
                          </w:p>
                          <w:p w14:paraId="10D783B2"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1 </w:t>
                            </w:r>
                            <w:r>
                              <w:rPr>
                                <w:iCs/>
                                <w:color w:val="4A66AC" w:themeColor="accent1"/>
                              </w:rPr>
                              <w:t>Jan 23</w:t>
                            </w:r>
                          </w:p>
                          <w:p w14:paraId="36E3FBF0"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2 </w:t>
                            </w:r>
                            <w:r>
                              <w:rPr>
                                <w:iCs/>
                                <w:color w:val="4A66AC" w:themeColor="accent1"/>
                              </w:rPr>
                              <w:t>Jan 30</w:t>
                            </w:r>
                          </w:p>
                          <w:p w14:paraId="6344E979"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3 </w:t>
                            </w:r>
                            <w:r>
                              <w:rPr>
                                <w:iCs/>
                                <w:color w:val="4A66AC" w:themeColor="accent1"/>
                              </w:rPr>
                              <w:t>Feb 6</w:t>
                            </w:r>
                          </w:p>
                          <w:p w14:paraId="65BDA524"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4 </w:t>
                            </w:r>
                            <w:r>
                              <w:rPr>
                                <w:iCs/>
                                <w:color w:val="4A66AC" w:themeColor="accent1"/>
                              </w:rPr>
                              <w:t>Feb 13</w:t>
                            </w:r>
                          </w:p>
                          <w:p w14:paraId="37753C48"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5 </w:t>
                            </w:r>
                            <w:r>
                              <w:rPr>
                                <w:iCs/>
                                <w:color w:val="4A66AC" w:themeColor="accent1"/>
                              </w:rPr>
                              <w:t>Feb 20</w:t>
                            </w:r>
                          </w:p>
                          <w:p w14:paraId="3CB089CC" w14:textId="4FEEEB58" w:rsidR="00522620" w:rsidRPr="00C5463F" w:rsidRDefault="00E908F0" w:rsidP="00930002">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6 </w:t>
                            </w:r>
                            <w:r>
                              <w:rPr>
                                <w:iCs/>
                                <w:color w:val="4A66AC" w:themeColor="accent1"/>
                              </w:rPr>
                              <w:t>Feb 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4D635" id="_x0000_s1029" type="#_x0000_t202" style="position:absolute;left:0;text-align:left;margin-left:474.4pt;margin-top:.35pt;width:94.25pt;height:110.55pt;z-index:25166745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" filled="f" stroked="f">
                <v:textbox style="mso-fit-shape-to-text:t">
                  <w:txbxContent>
                    <w:p w14:paraId="64273C63" w14:textId="77777777" w:rsidR="00692F81" w:rsidRPr="00C5463F" w:rsidRDefault="00692F81" w:rsidP="00692F81">
                      <w:pPr>
                        <w:pBdr>
                          <w:top w:val="single" w:sz="24" w:space="8" w:color="4A66AC" w:themeColor="accent1"/>
                          <w:bottom w:val="single" w:sz="24" w:space="8" w:color="4A66AC" w:themeColor="accent1"/>
                        </w:pBdr>
                        <w:spacing w:after="0"/>
                        <w:rPr>
                          <w:b/>
                          <w:iCs/>
                          <w:color w:val="4A66AC" w:themeColor="accent1"/>
                        </w:rPr>
                      </w:pPr>
                      <w:r w:rsidRPr="00C5463F">
                        <w:rPr>
                          <w:b/>
                          <w:iCs/>
                          <w:color w:val="4A66AC" w:themeColor="accent1"/>
                        </w:rPr>
                        <w:t>Due Dates</w:t>
                      </w:r>
                    </w:p>
                    <w:p w14:paraId="10D783B2"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1 </w:t>
                      </w:r>
                      <w:r>
                        <w:rPr>
                          <w:iCs/>
                          <w:color w:val="4A66AC" w:themeColor="accent1"/>
                        </w:rPr>
                        <w:t>Jan 23</w:t>
                      </w:r>
                    </w:p>
                    <w:p w14:paraId="36E3FBF0"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2 </w:t>
                      </w:r>
                      <w:r>
                        <w:rPr>
                          <w:iCs/>
                          <w:color w:val="4A66AC" w:themeColor="accent1"/>
                        </w:rPr>
                        <w:t>Jan 30</w:t>
                      </w:r>
                    </w:p>
                    <w:p w14:paraId="6344E979"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3 </w:t>
                      </w:r>
                      <w:r>
                        <w:rPr>
                          <w:iCs/>
                          <w:color w:val="4A66AC" w:themeColor="accent1"/>
                        </w:rPr>
                        <w:t>Feb 6</w:t>
                      </w:r>
                    </w:p>
                    <w:p w14:paraId="65BDA524"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4 </w:t>
                      </w:r>
                      <w:r>
                        <w:rPr>
                          <w:iCs/>
                          <w:color w:val="4A66AC" w:themeColor="accent1"/>
                        </w:rPr>
                        <w:t>Feb 13</w:t>
                      </w:r>
                    </w:p>
                    <w:p w14:paraId="37753C48" w14:textId="77777777" w:rsidR="00E908F0" w:rsidRPr="00C5463F" w:rsidRDefault="00E908F0" w:rsidP="00E908F0">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5 </w:t>
                      </w:r>
                      <w:r>
                        <w:rPr>
                          <w:iCs/>
                          <w:color w:val="4A66AC" w:themeColor="accent1"/>
                        </w:rPr>
                        <w:t>Feb 20</w:t>
                      </w:r>
                    </w:p>
                    <w:p w14:paraId="3CB089CC" w14:textId="4FEEEB58" w:rsidR="00522620" w:rsidRPr="00C5463F" w:rsidRDefault="00E908F0" w:rsidP="00930002">
                      <w:pPr>
                        <w:pBdr>
                          <w:top w:val="single" w:sz="24" w:space="8" w:color="4A66AC" w:themeColor="accent1"/>
                          <w:bottom w:val="single" w:sz="24" w:space="8" w:color="4A66AC" w:themeColor="accent1"/>
                        </w:pBdr>
                        <w:spacing w:after="0"/>
                        <w:rPr>
                          <w:iCs/>
                          <w:color w:val="4A66AC" w:themeColor="accent1"/>
                        </w:rPr>
                      </w:pPr>
                      <w:r w:rsidRPr="00C5463F">
                        <w:rPr>
                          <w:iCs/>
                          <w:color w:val="4A66AC" w:themeColor="accent1"/>
                        </w:rPr>
                        <w:t xml:space="preserve">Week 6 </w:t>
                      </w:r>
                      <w:r>
                        <w:rPr>
                          <w:iCs/>
                          <w:color w:val="4A66AC" w:themeColor="accent1"/>
                        </w:rPr>
                        <w:t>Feb 27</w:t>
                      </w:r>
                    </w:p>
                  </w:txbxContent>
                </v:textbox>
                <w10:wrap type="square" anchorx="page"/>
              </v:shape>
            </w:pict>
          </mc:Fallback>
        </mc:AlternateContent>
      </w:r>
      <w:r w:rsidR="00897DA2">
        <w:rPr>
          <w:szCs w:val="24"/>
        </w:rPr>
        <w:t>Only do this if you did not do the gratitude journal nor Angelou reading.</w:t>
      </w:r>
    </w:p>
    <w:p w14:paraId="6D224D60" w14:textId="77777777" w:rsidR="006D46B5" w:rsidRPr="00677135" w:rsidRDefault="006D46B5" w:rsidP="006D46B5">
      <w:pPr>
        <w:pStyle w:val="ListParagraph"/>
        <w:numPr>
          <w:ilvl w:val="0"/>
          <w:numId w:val="20"/>
        </w:numPr>
        <w:spacing w:after="200" w:line="276" w:lineRule="auto"/>
        <w:ind w:left="1440"/>
        <w:contextualSpacing/>
        <w:rPr>
          <w:b/>
          <w:szCs w:val="24"/>
        </w:rPr>
      </w:pPr>
      <w:proofErr w:type="gramStart"/>
      <w:r w:rsidRPr="0055144C">
        <w:rPr>
          <w:szCs w:val="24"/>
        </w:rPr>
        <w:t>Must</w:t>
      </w:r>
      <w:proofErr w:type="gramEnd"/>
      <w:r w:rsidRPr="0055144C">
        <w:rPr>
          <w:szCs w:val="24"/>
        </w:rPr>
        <w:t xml:space="preserve"> complete 10min mindful meditation daily</w:t>
      </w:r>
      <w:r w:rsidR="0099294D">
        <w:rPr>
          <w:szCs w:val="24"/>
        </w:rPr>
        <w:t xml:space="preserve"> for 6 weeks</w:t>
      </w:r>
    </w:p>
    <w:p w14:paraId="57FF4DEA" w14:textId="77777777" w:rsidR="006D46B5" w:rsidRPr="00677135" w:rsidRDefault="006D46B5" w:rsidP="006D46B5">
      <w:pPr>
        <w:pStyle w:val="ListParagraph"/>
        <w:numPr>
          <w:ilvl w:val="0"/>
          <w:numId w:val="20"/>
        </w:numPr>
        <w:spacing w:after="200" w:line="276" w:lineRule="auto"/>
        <w:ind w:left="1440"/>
        <w:contextualSpacing/>
        <w:rPr>
          <w:b/>
          <w:szCs w:val="24"/>
        </w:rPr>
      </w:pPr>
      <w:proofErr w:type="gramStart"/>
      <w:r>
        <w:rPr>
          <w:szCs w:val="24"/>
        </w:rPr>
        <w:t>Highly</w:t>
      </w:r>
      <w:proofErr w:type="gramEnd"/>
      <w:r>
        <w:rPr>
          <w:szCs w:val="24"/>
        </w:rPr>
        <w:t xml:space="preserve"> recommend starting with Korumindfulness.org </w:t>
      </w:r>
    </w:p>
    <w:p w14:paraId="785CF587" w14:textId="45CE0CDD" w:rsidR="0099294D" w:rsidRPr="0099294D" w:rsidRDefault="006D46B5" w:rsidP="006D46B5">
      <w:pPr>
        <w:pStyle w:val="ListParagraph"/>
        <w:numPr>
          <w:ilvl w:val="0"/>
          <w:numId w:val="20"/>
        </w:numPr>
        <w:spacing w:after="200" w:line="276" w:lineRule="auto"/>
        <w:ind w:left="1440"/>
        <w:contextualSpacing/>
        <w:rPr>
          <w:b/>
          <w:szCs w:val="24"/>
        </w:rPr>
      </w:pPr>
      <w:r w:rsidRPr="00677135">
        <w:rPr>
          <w:szCs w:val="24"/>
        </w:rPr>
        <w:t xml:space="preserve">Submit weekly reports on LMS describing your </w:t>
      </w:r>
      <w:r w:rsidR="00E908F0">
        <w:rPr>
          <w:szCs w:val="24"/>
        </w:rPr>
        <w:t xml:space="preserve">daily </w:t>
      </w:r>
      <w:r w:rsidRPr="00677135">
        <w:rPr>
          <w:szCs w:val="24"/>
        </w:rPr>
        <w:t>experiences</w:t>
      </w:r>
      <w:r w:rsidR="00E908F0">
        <w:rPr>
          <w:szCs w:val="24"/>
        </w:rPr>
        <w:t>,</w:t>
      </w:r>
      <w:r w:rsidRPr="00677135">
        <w:rPr>
          <w:szCs w:val="24"/>
        </w:rPr>
        <w:t xml:space="preserve"> including </w:t>
      </w:r>
      <w:r>
        <w:rPr>
          <w:szCs w:val="24"/>
        </w:rPr>
        <w:t xml:space="preserve">what types of </w:t>
      </w:r>
      <w:proofErr w:type="gramStart"/>
      <w:r>
        <w:rPr>
          <w:szCs w:val="24"/>
        </w:rPr>
        <w:t>mindfulness meditation</w:t>
      </w:r>
      <w:proofErr w:type="gramEnd"/>
      <w:r>
        <w:rPr>
          <w:szCs w:val="24"/>
        </w:rPr>
        <w:t xml:space="preserve"> you did, </w:t>
      </w:r>
      <w:r w:rsidRPr="00677135">
        <w:rPr>
          <w:szCs w:val="24"/>
        </w:rPr>
        <w:t>the struggles, epiphanies, challenges, and successes</w:t>
      </w:r>
    </w:p>
    <w:p w14:paraId="21442EFC" w14:textId="77777777" w:rsidR="006D46B5" w:rsidRPr="00677135" w:rsidRDefault="0099294D" w:rsidP="006D46B5">
      <w:pPr>
        <w:pStyle w:val="ListParagraph"/>
        <w:numPr>
          <w:ilvl w:val="0"/>
          <w:numId w:val="20"/>
        </w:numPr>
        <w:spacing w:after="200" w:line="276" w:lineRule="auto"/>
        <w:ind w:left="1440"/>
        <w:contextualSpacing/>
        <w:rPr>
          <w:b/>
          <w:szCs w:val="24"/>
        </w:rPr>
      </w:pPr>
      <w:r>
        <w:rPr>
          <w:szCs w:val="24"/>
        </w:rPr>
        <w:t xml:space="preserve">Your </w:t>
      </w:r>
      <w:r w:rsidR="00285EDE">
        <w:rPr>
          <w:szCs w:val="24"/>
        </w:rPr>
        <w:t xml:space="preserve">weekly </w:t>
      </w:r>
      <w:r>
        <w:rPr>
          <w:szCs w:val="24"/>
        </w:rPr>
        <w:t xml:space="preserve">summary must be one page double spaced </w:t>
      </w:r>
    </w:p>
    <w:p w14:paraId="4FCB4599" w14:textId="77777777" w:rsidR="00445848" w:rsidRPr="003C3FAF" w:rsidRDefault="00E80726" w:rsidP="003C3FAF">
      <w:pPr>
        <w:pStyle w:val="ListParagraph"/>
        <w:numPr>
          <w:ilvl w:val="0"/>
          <w:numId w:val="20"/>
        </w:numPr>
        <w:spacing w:after="200" w:line="276" w:lineRule="auto"/>
        <w:ind w:left="1440"/>
        <w:contextualSpacing/>
        <w:rPr>
          <w:b/>
          <w:szCs w:val="24"/>
        </w:rPr>
      </w:pPr>
      <w:r>
        <w:rPr>
          <w:szCs w:val="24"/>
        </w:rPr>
        <w:t xml:space="preserve">Apps </w:t>
      </w:r>
      <w:r w:rsidR="006D46B5">
        <w:rPr>
          <w:szCs w:val="24"/>
        </w:rPr>
        <w:t>and websites to help you learn how to do mindful meditation</w:t>
      </w:r>
      <w:r>
        <w:rPr>
          <w:szCs w:val="24"/>
        </w:rPr>
        <w:t xml:space="preserve">: korumindfulness.org, </w:t>
      </w:r>
      <w:r w:rsidR="006D46B5">
        <w:rPr>
          <w:szCs w:val="24"/>
        </w:rPr>
        <w:t>Headspace, Calm</w:t>
      </w:r>
      <w:r w:rsidR="00285EDE">
        <w:rPr>
          <w:szCs w:val="24"/>
        </w:rPr>
        <w:t>, and thousands of free meditations on insighttimer.com</w:t>
      </w:r>
      <w:r w:rsidR="00445848" w:rsidRPr="003C3FAF">
        <w:rPr>
          <w:szCs w:val="24"/>
        </w:rPr>
        <w:t xml:space="preserve"> </w:t>
      </w:r>
    </w:p>
    <w:p w14:paraId="62D465FC" w14:textId="09596DB6" w:rsidR="00402B8C" w:rsidRDefault="00402B8C" w:rsidP="006D46B5">
      <w:pPr>
        <w:pStyle w:val="ListParagraph"/>
        <w:rPr>
          <w:szCs w:val="24"/>
        </w:rPr>
      </w:pPr>
    </w:p>
    <w:p w14:paraId="4F5682B6" w14:textId="0B6FEB9F" w:rsidR="00D05424" w:rsidRPr="00984701" w:rsidRDefault="00D05424" w:rsidP="00453ADC">
      <w:pPr>
        <w:pStyle w:val="ListParagraph"/>
        <w:numPr>
          <w:ilvl w:val="0"/>
          <w:numId w:val="14"/>
        </w:numPr>
        <w:spacing w:after="200" w:line="276" w:lineRule="auto"/>
        <w:contextualSpacing/>
        <w:rPr>
          <w:b/>
          <w:color w:val="4A66AC" w:themeColor="accent1"/>
          <w:sz w:val="28"/>
          <w:szCs w:val="28"/>
        </w:rPr>
      </w:pPr>
      <w:r w:rsidRPr="00984701">
        <w:rPr>
          <w:b/>
          <w:color w:val="4A66AC" w:themeColor="accent1"/>
          <w:sz w:val="28"/>
          <w:szCs w:val="28"/>
        </w:rPr>
        <w:t>Positive Psychology Book Club</w:t>
      </w:r>
      <w:r w:rsidR="00EC2D49" w:rsidRPr="00984701">
        <w:rPr>
          <w:b/>
          <w:color w:val="4A66AC" w:themeColor="accent1"/>
          <w:sz w:val="28"/>
          <w:szCs w:val="28"/>
        </w:rPr>
        <w:t xml:space="preserve"> (4</w:t>
      </w:r>
      <w:r w:rsidR="007E7143" w:rsidRPr="00984701">
        <w:rPr>
          <w:b/>
          <w:color w:val="4A66AC" w:themeColor="accent1"/>
          <w:sz w:val="28"/>
          <w:szCs w:val="28"/>
        </w:rPr>
        <w:t>0 points per book</w:t>
      </w:r>
      <w:r w:rsidR="000F4C0F" w:rsidRPr="00984701">
        <w:rPr>
          <w:b/>
          <w:color w:val="4A66AC" w:themeColor="accent1"/>
          <w:sz w:val="28"/>
          <w:szCs w:val="28"/>
        </w:rPr>
        <w:t>—total 80 pts</w:t>
      </w:r>
      <w:r w:rsidR="007E7143" w:rsidRPr="00984701">
        <w:rPr>
          <w:b/>
          <w:color w:val="4A66AC" w:themeColor="accent1"/>
          <w:sz w:val="28"/>
          <w:szCs w:val="28"/>
        </w:rPr>
        <w:t>)</w:t>
      </w:r>
    </w:p>
    <w:p w14:paraId="31B303F2" w14:textId="232C8B0F" w:rsidR="00D05424" w:rsidRPr="00692F81" w:rsidRDefault="007E7143" w:rsidP="00453ADC">
      <w:pPr>
        <w:pStyle w:val="ListParagraph"/>
        <w:numPr>
          <w:ilvl w:val="1"/>
          <w:numId w:val="14"/>
        </w:numPr>
        <w:spacing w:after="200" w:line="276" w:lineRule="auto"/>
        <w:contextualSpacing/>
        <w:rPr>
          <w:b/>
          <w:szCs w:val="24"/>
        </w:rPr>
      </w:pPr>
      <w:r w:rsidRPr="00692F81">
        <w:rPr>
          <w:bCs/>
          <w:szCs w:val="24"/>
        </w:rPr>
        <w:t>Choose 2 books from the list provided at the end of the syllabus</w:t>
      </w:r>
    </w:p>
    <w:p w14:paraId="5CF184F7" w14:textId="7D3597DC" w:rsidR="007E7143" w:rsidRPr="007E7143" w:rsidRDefault="007E7143" w:rsidP="00453ADC">
      <w:pPr>
        <w:pStyle w:val="ListParagraph"/>
        <w:numPr>
          <w:ilvl w:val="1"/>
          <w:numId w:val="14"/>
        </w:numPr>
        <w:spacing w:after="200" w:line="276" w:lineRule="auto"/>
        <w:contextualSpacing/>
        <w:rPr>
          <w:b/>
          <w:szCs w:val="24"/>
        </w:rPr>
      </w:pPr>
      <w:r>
        <w:rPr>
          <w:bCs/>
          <w:szCs w:val="24"/>
        </w:rPr>
        <w:t xml:space="preserve">There is a minimum of 3 people for a book </w:t>
      </w:r>
      <w:r w:rsidR="00482A20">
        <w:rPr>
          <w:bCs/>
          <w:szCs w:val="24"/>
        </w:rPr>
        <w:t>selection, maximum 5</w:t>
      </w:r>
    </w:p>
    <w:p w14:paraId="5C76A7AB" w14:textId="2D5B0728" w:rsidR="007E7143" w:rsidRPr="00692F81" w:rsidRDefault="007E7143" w:rsidP="00453ADC">
      <w:pPr>
        <w:pStyle w:val="ListParagraph"/>
        <w:numPr>
          <w:ilvl w:val="1"/>
          <w:numId w:val="14"/>
        </w:numPr>
        <w:spacing w:after="200" w:line="276" w:lineRule="auto"/>
        <w:contextualSpacing/>
        <w:rPr>
          <w:b/>
          <w:szCs w:val="24"/>
        </w:rPr>
      </w:pPr>
      <w:r w:rsidRPr="00692F81">
        <w:rPr>
          <w:bCs/>
          <w:szCs w:val="24"/>
        </w:rPr>
        <w:t>Book selection 1 discussion date:</w:t>
      </w:r>
      <w:r w:rsidR="00EC2D49" w:rsidRPr="00692F81">
        <w:rPr>
          <w:bCs/>
          <w:szCs w:val="24"/>
        </w:rPr>
        <w:t xml:space="preserve"> </w:t>
      </w:r>
      <w:r w:rsidR="00E908F0" w:rsidRPr="00E908F0">
        <w:rPr>
          <w:b/>
          <w:color w:val="FF0000"/>
          <w:szCs w:val="24"/>
        </w:rPr>
        <w:t>Feb 6</w:t>
      </w:r>
      <w:r w:rsidR="00E908F0" w:rsidRPr="00E908F0">
        <w:rPr>
          <w:b/>
          <w:color w:val="FF0000"/>
          <w:szCs w:val="24"/>
          <w:vertAlign w:val="superscript"/>
        </w:rPr>
        <w:t>th</w:t>
      </w:r>
      <w:r w:rsidR="00E908F0">
        <w:rPr>
          <w:bCs/>
          <w:color w:val="FF0000"/>
          <w:szCs w:val="24"/>
        </w:rPr>
        <w:t xml:space="preserve"> </w:t>
      </w:r>
      <w:r w:rsidR="00930002">
        <w:rPr>
          <w:bCs/>
          <w:color w:val="FF0000"/>
          <w:szCs w:val="24"/>
        </w:rPr>
        <w:t xml:space="preserve"> </w:t>
      </w:r>
      <w:r w:rsidR="00692F81" w:rsidRPr="005C3103">
        <w:rPr>
          <w:bCs/>
          <w:color w:val="FF0000"/>
          <w:szCs w:val="24"/>
        </w:rPr>
        <w:t xml:space="preserve"> </w:t>
      </w:r>
    </w:p>
    <w:p w14:paraId="68C6B8F1" w14:textId="6B387E0C" w:rsidR="007E7143" w:rsidRPr="00C108BA" w:rsidRDefault="007E7143" w:rsidP="00453ADC">
      <w:pPr>
        <w:pStyle w:val="ListParagraph"/>
        <w:numPr>
          <w:ilvl w:val="1"/>
          <w:numId w:val="14"/>
        </w:numPr>
        <w:spacing w:after="200" w:line="276" w:lineRule="auto"/>
        <w:contextualSpacing/>
        <w:rPr>
          <w:b/>
          <w:szCs w:val="24"/>
        </w:rPr>
      </w:pPr>
      <w:r w:rsidRPr="00692F81">
        <w:rPr>
          <w:bCs/>
          <w:szCs w:val="24"/>
        </w:rPr>
        <w:t xml:space="preserve">Book selection 2 discussion date: </w:t>
      </w:r>
      <w:r w:rsidR="00E908F0">
        <w:rPr>
          <w:b/>
          <w:color w:val="FF0000"/>
          <w:szCs w:val="24"/>
        </w:rPr>
        <w:t>March 13</w:t>
      </w:r>
      <w:r w:rsidR="00E908F0" w:rsidRPr="00E908F0">
        <w:rPr>
          <w:b/>
          <w:color w:val="FF0000"/>
          <w:szCs w:val="24"/>
          <w:vertAlign w:val="superscript"/>
        </w:rPr>
        <w:t>th</w:t>
      </w:r>
      <w:r w:rsidR="00E908F0">
        <w:rPr>
          <w:b/>
          <w:color w:val="FF0000"/>
          <w:szCs w:val="24"/>
        </w:rPr>
        <w:t xml:space="preserve"> </w:t>
      </w:r>
      <w:r w:rsidR="00930002">
        <w:rPr>
          <w:bCs/>
          <w:color w:val="FF0000"/>
          <w:szCs w:val="24"/>
        </w:rPr>
        <w:t xml:space="preserve"> </w:t>
      </w:r>
      <w:r w:rsidR="00692F81" w:rsidRPr="005C3103">
        <w:rPr>
          <w:bCs/>
          <w:color w:val="FF0000"/>
          <w:szCs w:val="24"/>
        </w:rPr>
        <w:t xml:space="preserve"> </w:t>
      </w:r>
    </w:p>
    <w:p w14:paraId="7D59B617" w14:textId="211895D6" w:rsidR="00C108BA" w:rsidRPr="00692F81" w:rsidRDefault="00C108BA" w:rsidP="00453ADC">
      <w:pPr>
        <w:pStyle w:val="ListParagraph"/>
        <w:numPr>
          <w:ilvl w:val="1"/>
          <w:numId w:val="14"/>
        </w:numPr>
        <w:spacing w:after="200" w:line="276" w:lineRule="auto"/>
        <w:contextualSpacing/>
        <w:rPr>
          <w:b/>
          <w:szCs w:val="24"/>
        </w:rPr>
      </w:pPr>
      <w:hyperlink r:id="rId10" w:anchor="gid=0" w:history="1">
        <w:r w:rsidRPr="007F2C45">
          <w:rPr>
            <w:rStyle w:val="Hyperlink"/>
            <w:b/>
            <w:szCs w:val="24"/>
          </w:rPr>
          <w:t>https://docs.google.com/spreadsheets/d/1IJKwMWaT0fZKKv50vT-HEp_gmxevwYuW60SEWtnqmuQ/edit?gid=0#gid=0</w:t>
        </w:r>
      </w:hyperlink>
      <w:r>
        <w:rPr>
          <w:b/>
          <w:szCs w:val="24"/>
        </w:rPr>
        <w:t xml:space="preserve"> </w:t>
      </w:r>
    </w:p>
    <w:p w14:paraId="1BB2DD92" w14:textId="4CA915AD" w:rsidR="00482A20" w:rsidRPr="00482A20" w:rsidRDefault="00482A20" w:rsidP="00453ADC">
      <w:pPr>
        <w:pStyle w:val="ListParagraph"/>
        <w:numPr>
          <w:ilvl w:val="1"/>
          <w:numId w:val="14"/>
        </w:numPr>
        <w:spacing w:after="200" w:line="276" w:lineRule="auto"/>
        <w:contextualSpacing/>
        <w:rPr>
          <w:b/>
          <w:szCs w:val="24"/>
        </w:rPr>
      </w:pPr>
      <w:r>
        <w:rPr>
          <w:bCs/>
          <w:szCs w:val="24"/>
        </w:rPr>
        <w:t>Each book will have 5 questions to discuss</w:t>
      </w:r>
      <w:r w:rsidR="00930002">
        <w:rPr>
          <w:bCs/>
          <w:szCs w:val="24"/>
        </w:rPr>
        <w:t xml:space="preserve"> that </w:t>
      </w:r>
      <w:proofErr w:type="gramStart"/>
      <w:r w:rsidR="00930002">
        <w:rPr>
          <w:bCs/>
          <w:szCs w:val="24"/>
        </w:rPr>
        <w:t>you</w:t>
      </w:r>
      <w:proofErr w:type="gramEnd"/>
      <w:r w:rsidR="00930002">
        <w:rPr>
          <w:bCs/>
          <w:szCs w:val="24"/>
        </w:rPr>
        <w:t xml:space="preserve"> as </w:t>
      </w:r>
      <w:proofErr w:type="gramStart"/>
      <w:r w:rsidR="00930002">
        <w:rPr>
          <w:bCs/>
          <w:szCs w:val="24"/>
        </w:rPr>
        <w:t>a group</w:t>
      </w:r>
      <w:proofErr w:type="gramEnd"/>
      <w:r w:rsidR="00930002">
        <w:rPr>
          <w:bCs/>
          <w:szCs w:val="24"/>
        </w:rPr>
        <w:t xml:space="preserve"> </w:t>
      </w:r>
      <w:proofErr w:type="gramStart"/>
      <w:r w:rsidR="00930002">
        <w:rPr>
          <w:bCs/>
          <w:szCs w:val="24"/>
        </w:rPr>
        <w:t>choose</w:t>
      </w:r>
      <w:proofErr w:type="gramEnd"/>
      <w:r>
        <w:rPr>
          <w:bCs/>
          <w:szCs w:val="24"/>
        </w:rPr>
        <w:t xml:space="preserve">. </w:t>
      </w:r>
      <w:r w:rsidR="00930002">
        <w:rPr>
          <w:bCs/>
          <w:szCs w:val="24"/>
        </w:rPr>
        <w:t>If there are 5 members in your group, each person must supply one discussion question for the group to discuss. Look online at book club discussion questions for your book for ideas. (If there are 4 people in your group, one must create 2 questions)</w:t>
      </w:r>
    </w:p>
    <w:p w14:paraId="76FA77A0" w14:textId="37B942F7" w:rsidR="00482A20" w:rsidRPr="00482A20" w:rsidRDefault="00482A20" w:rsidP="00453ADC">
      <w:pPr>
        <w:pStyle w:val="ListParagraph"/>
        <w:numPr>
          <w:ilvl w:val="1"/>
          <w:numId w:val="14"/>
        </w:numPr>
        <w:spacing w:after="200" w:line="276" w:lineRule="auto"/>
        <w:contextualSpacing/>
        <w:rPr>
          <w:b/>
          <w:szCs w:val="24"/>
        </w:rPr>
      </w:pPr>
      <w:r>
        <w:rPr>
          <w:bCs/>
          <w:szCs w:val="24"/>
        </w:rPr>
        <w:t xml:space="preserve">Your written submission will be a summary of what you discussed for each of the 5 questions. </w:t>
      </w:r>
    </w:p>
    <w:p w14:paraId="26D5525E" w14:textId="3E19D636" w:rsidR="00482A20" w:rsidRPr="00E908F0" w:rsidRDefault="00482A20" w:rsidP="00453ADC">
      <w:pPr>
        <w:pStyle w:val="ListParagraph"/>
        <w:numPr>
          <w:ilvl w:val="1"/>
          <w:numId w:val="14"/>
        </w:numPr>
        <w:spacing w:after="200" w:line="276" w:lineRule="auto"/>
        <w:contextualSpacing/>
        <w:rPr>
          <w:b/>
          <w:color w:val="EE0000"/>
          <w:szCs w:val="24"/>
        </w:rPr>
      </w:pPr>
      <w:r>
        <w:rPr>
          <w:bCs/>
          <w:szCs w:val="24"/>
        </w:rPr>
        <w:t xml:space="preserve">Nominate one person from your group to </w:t>
      </w:r>
      <w:r w:rsidR="00E908F0">
        <w:rPr>
          <w:bCs/>
          <w:szCs w:val="24"/>
        </w:rPr>
        <w:t>create</w:t>
      </w:r>
      <w:r>
        <w:rPr>
          <w:bCs/>
          <w:szCs w:val="24"/>
        </w:rPr>
        <w:t xml:space="preserve"> a WORD document (google doc will NOT be accepted) and be sure to share the document with all group members so they can prove they were a group member should a grade not get </w:t>
      </w:r>
      <w:r>
        <w:rPr>
          <w:bCs/>
          <w:szCs w:val="24"/>
        </w:rPr>
        <w:lastRenderedPageBreak/>
        <w:t xml:space="preserve">recorded. Also be sure to include all group member names </w:t>
      </w:r>
      <w:proofErr w:type="gramStart"/>
      <w:r>
        <w:rPr>
          <w:bCs/>
          <w:szCs w:val="24"/>
        </w:rPr>
        <w:t>on</w:t>
      </w:r>
      <w:proofErr w:type="gramEnd"/>
      <w:r>
        <w:rPr>
          <w:bCs/>
          <w:szCs w:val="24"/>
        </w:rPr>
        <w:t xml:space="preserve"> the document. </w:t>
      </w:r>
      <w:r w:rsidR="00930002">
        <w:rPr>
          <w:bCs/>
          <w:szCs w:val="24"/>
        </w:rPr>
        <w:t xml:space="preserve">Share that document with each member. </w:t>
      </w:r>
      <w:r w:rsidR="00930002" w:rsidRPr="00E908F0">
        <w:rPr>
          <w:bCs/>
          <w:color w:val="EE0000"/>
          <w:szCs w:val="24"/>
        </w:rPr>
        <w:t xml:space="preserve">Each member of the group will submit the document. </w:t>
      </w:r>
    </w:p>
    <w:p w14:paraId="2A2CD1EA" w14:textId="6AE3891A" w:rsidR="008F7BF1" w:rsidRPr="008F7BF1" w:rsidRDefault="008F7BF1" w:rsidP="008F7BF1">
      <w:pPr>
        <w:pStyle w:val="ListParagraph"/>
        <w:numPr>
          <w:ilvl w:val="1"/>
          <w:numId w:val="14"/>
        </w:numPr>
        <w:spacing w:after="200" w:line="276" w:lineRule="auto"/>
        <w:contextualSpacing/>
        <w:rPr>
          <w:b/>
          <w:i/>
          <w:iCs/>
          <w:sz w:val="28"/>
          <w:szCs w:val="28"/>
        </w:rPr>
      </w:pPr>
      <w:r w:rsidRPr="008F7BF1">
        <w:rPr>
          <w:b/>
          <w:i/>
          <w:iCs/>
          <w:szCs w:val="24"/>
        </w:rPr>
        <w:t xml:space="preserve">There is a </w:t>
      </w:r>
      <w:proofErr w:type="gramStart"/>
      <w:r w:rsidRPr="008F7BF1">
        <w:rPr>
          <w:b/>
          <w:i/>
          <w:iCs/>
          <w:szCs w:val="24"/>
        </w:rPr>
        <w:t>5 day</w:t>
      </w:r>
      <w:proofErr w:type="gramEnd"/>
      <w:r w:rsidRPr="008F7BF1">
        <w:rPr>
          <w:b/>
          <w:i/>
          <w:iCs/>
          <w:szCs w:val="24"/>
        </w:rPr>
        <w:t xml:space="preserve"> grace period to submit your assignment. After 5 days, no submissions will be accepted. </w:t>
      </w:r>
    </w:p>
    <w:p w14:paraId="050C141E" w14:textId="77777777" w:rsidR="007E7143" w:rsidRPr="007E7143" w:rsidRDefault="007E7143" w:rsidP="007E7143">
      <w:pPr>
        <w:pStyle w:val="ListParagraph"/>
        <w:spacing w:after="200" w:line="276" w:lineRule="auto"/>
        <w:ind w:left="1440"/>
        <w:contextualSpacing/>
        <w:rPr>
          <w:b/>
          <w:szCs w:val="24"/>
        </w:rPr>
      </w:pPr>
    </w:p>
    <w:p w14:paraId="0A575FE6" w14:textId="336BFA07" w:rsidR="00D751E2" w:rsidRPr="00603BC4" w:rsidRDefault="00D751E2" w:rsidP="00453ADC">
      <w:pPr>
        <w:pStyle w:val="ListParagraph"/>
        <w:numPr>
          <w:ilvl w:val="0"/>
          <w:numId w:val="14"/>
        </w:numPr>
        <w:spacing w:after="200" w:line="276" w:lineRule="auto"/>
        <w:contextualSpacing/>
        <w:rPr>
          <w:b/>
          <w:color w:val="4A66AC" w:themeColor="accent1"/>
          <w:sz w:val="28"/>
          <w:szCs w:val="28"/>
        </w:rPr>
      </w:pPr>
      <w:r w:rsidRPr="00603BC4">
        <w:rPr>
          <w:b/>
          <w:color w:val="4A66AC" w:themeColor="accent1"/>
          <w:sz w:val="28"/>
          <w:szCs w:val="28"/>
        </w:rPr>
        <w:t>Happiness Calendar (</w:t>
      </w:r>
      <w:r w:rsidR="00402B8C" w:rsidRPr="00603BC4">
        <w:rPr>
          <w:b/>
          <w:color w:val="4A66AC" w:themeColor="accent1"/>
          <w:sz w:val="28"/>
          <w:szCs w:val="28"/>
        </w:rPr>
        <w:t>5</w:t>
      </w:r>
      <w:r w:rsidRPr="00603BC4">
        <w:rPr>
          <w:b/>
          <w:color w:val="4A66AC" w:themeColor="accent1"/>
          <w:sz w:val="28"/>
          <w:szCs w:val="28"/>
        </w:rPr>
        <w:t xml:space="preserve">0 points) Due each Friday </w:t>
      </w:r>
    </w:p>
    <w:p w14:paraId="5506BCF1" w14:textId="6DA872D0" w:rsidR="00D751E2" w:rsidRPr="007D5895" w:rsidRDefault="00D01D08" w:rsidP="000204F7">
      <w:pPr>
        <w:pStyle w:val="ListParagraph"/>
        <w:numPr>
          <w:ilvl w:val="0"/>
          <w:numId w:val="31"/>
        </w:numPr>
        <w:spacing w:after="200" w:line="276" w:lineRule="auto"/>
        <w:ind w:left="1440"/>
        <w:contextualSpacing/>
        <w:rPr>
          <w:b/>
          <w:sz w:val="28"/>
          <w:szCs w:val="28"/>
        </w:rPr>
      </w:pPr>
      <w:r w:rsidRPr="00603BC4">
        <w:rPr>
          <w:noProof/>
          <w:szCs w:val="24"/>
        </w:rPr>
        <mc:AlternateContent>
          <mc:Choice Requires="wps">
            <w:drawing>
              <wp:anchor distT="91440" distB="91440" distL="114300" distR="114300" simplePos="0" relativeHeight="251673600" behindDoc="0" locked="0" layoutInCell="1" allowOverlap="1" wp14:anchorId="251E2889" wp14:editId="472FD8D7">
                <wp:simplePos x="0" y="0"/>
                <wp:positionH relativeFrom="page">
                  <wp:posOffset>5638800</wp:posOffset>
                </wp:positionH>
                <wp:positionV relativeFrom="paragraph">
                  <wp:posOffset>344170</wp:posOffset>
                </wp:positionV>
                <wp:extent cx="1468755" cy="1186180"/>
                <wp:effectExtent l="0" t="0" r="0" b="0"/>
                <wp:wrapSquare wrapText="bothSides"/>
                <wp:docPr id="7513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755" cy="1186180"/>
                        </a:xfrm>
                        <a:prstGeom prst="rect">
                          <a:avLst/>
                        </a:prstGeom>
                        <a:noFill/>
                        <a:ln w="9525">
                          <a:noFill/>
                          <a:miter lim="800000"/>
                          <a:headEnd/>
                          <a:tailEnd/>
                        </a:ln>
                      </wps:spPr>
                      <wps:txbx>
                        <w:txbxContent>
                          <w:p w14:paraId="1560B5BC" w14:textId="7ED4CCD6" w:rsidR="00D01D08" w:rsidRDefault="00D01D08" w:rsidP="00D01D08">
                            <w:pPr>
                              <w:pBdr>
                                <w:top w:val="single" w:sz="24" w:space="8" w:color="4A66AC" w:themeColor="accent1"/>
                                <w:bottom w:val="single" w:sz="24" w:space="8" w:color="4A66AC" w:themeColor="accent1"/>
                              </w:pBdr>
                              <w:spacing w:after="0"/>
                              <w:rPr>
                                <w:b/>
                                <w:bCs/>
                                <w:iCs/>
                                <w:color w:val="4A66AC" w:themeColor="accent1"/>
                              </w:rPr>
                            </w:pPr>
                            <w:r w:rsidRPr="00402B8C">
                              <w:rPr>
                                <w:b/>
                                <w:bCs/>
                                <w:iCs/>
                                <w:color w:val="4A66AC" w:themeColor="accent1"/>
                              </w:rPr>
                              <w:t xml:space="preserve">Due </w:t>
                            </w:r>
                            <w:r>
                              <w:rPr>
                                <w:b/>
                                <w:bCs/>
                                <w:iCs/>
                                <w:color w:val="4A66AC" w:themeColor="accent1"/>
                              </w:rPr>
                              <w:t>Every Friday</w:t>
                            </w:r>
                          </w:p>
                          <w:p w14:paraId="6DE404F3" w14:textId="467CA85E" w:rsidR="00D01D08" w:rsidRPr="00D01D08" w:rsidRDefault="00D01D08" w:rsidP="00D01D08">
                            <w:pPr>
                              <w:pBdr>
                                <w:top w:val="single" w:sz="24" w:space="8" w:color="4A66AC" w:themeColor="accent1"/>
                                <w:bottom w:val="single" w:sz="24" w:space="8" w:color="4A66AC" w:themeColor="accent1"/>
                              </w:pBdr>
                              <w:spacing w:after="0"/>
                              <w:rPr>
                                <w:b/>
                                <w:bCs/>
                                <w:iCs/>
                                <w:color w:val="A0C3E3" w:themeColor="accent2" w:themeTint="99"/>
                              </w:rPr>
                            </w:pPr>
                            <w:r w:rsidRPr="00D01D08">
                              <w:rPr>
                                <w:b/>
                                <w:bCs/>
                                <w:iCs/>
                                <w:color w:val="A0C3E3" w:themeColor="accent2" w:themeTint="99"/>
                              </w:rPr>
                              <w:t xml:space="preserve">Include the activity you did on Tuesday and Friday of </w:t>
                            </w:r>
                            <w:r w:rsidR="00EE4555">
                              <w:rPr>
                                <w:b/>
                                <w:bCs/>
                                <w:iCs/>
                                <w:color w:val="A0C3E3" w:themeColor="accent2" w:themeTint="99"/>
                              </w:rPr>
                              <w:t>each</w:t>
                            </w:r>
                            <w:r w:rsidRPr="00D01D08">
                              <w:rPr>
                                <w:b/>
                                <w:bCs/>
                                <w:iCs/>
                                <w:color w:val="A0C3E3" w:themeColor="accent2" w:themeTint="99"/>
                              </w:rPr>
                              <w:t xml:space="preserve"> week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E2889" id="_x0000_s1030" type="#_x0000_t202" style="position:absolute;left:0;text-align:left;margin-left:444pt;margin-top:27.1pt;width:115.65pt;height:93.4pt;z-index:2516736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" filled="f" stroked="f">
                <v:textbox>
                  <w:txbxContent>
                    <w:p w14:paraId="1560B5BC" w14:textId="7ED4CCD6" w:rsidR="00D01D08" w:rsidRDefault="00D01D08" w:rsidP="00D01D08">
                      <w:pPr>
                        <w:pBdr>
                          <w:top w:val="single" w:sz="24" w:space="8" w:color="4A66AC" w:themeColor="accent1"/>
                          <w:bottom w:val="single" w:sz="24" w:space="8" w:color="4A66AC" w:themeColor="accent1"/>
                        </w:pBdr>
                        <w:spacing w:after="0"/>
                        <w:rPr>
                          <w:b/>
                          <w:bCs/>
                          <w:iCs/>
                          <w:color w:val="4A66AC" w:themeColor="accent1"/>
                        </w:rPr>
                      </w:pPr>
                      <w:r w:rsidRPr="00402B8C">
                        <w:rPr>
                          <w:b/>
                          <w:bCs/>
                          <w:iCs/>
                          <w:color w:val="4A66AC" w:themeColor="accent1"/>
                        </w:rPr>
                        <w:t xml:space="preserve">Due </w:t>
                      </w:r>
                      <w:r>
                        <w:rPr>
                          <w:b/>
                          <w:bCs/>
                          <w:iCs/>
                          <w:color w:val="4A66AC" w:themeColor="accent1"/>
                        </w:rPr>
                        <w:t>Every Friday</w:t>
                      </w:r>
                    </w:p>
                    <w:p w14:paraId="6DE404F3" w14:textId="467CA85E" w:rsidR="00D01D08" w:rsidRPr="00D01D08" w:rsidRDefault="00D01D08" w:rsidP="00D01D08">
                      <w:pPr>
                        <w:pBdr>
                          <w:top w:val="single" w:sz="24" w:space="8" w:color="4A66AC" w:themeColor="accent1"/>
                          <w:bottom w:val="single" w:sz="24" w:space="8" w:color="4A66AC" w:themeColor="accent1"/>
                        </w:pBdr>
                        <w:spacing w:after="0"/>
                        <w:rPr>
                          <w:b/>
                          <w:bCs/>
                          <w:iCs/>
                          <w:color w:val="A0C3E3" w:themeColor="accent2" w:themeTint="99"/>
                        </w:rPr>
                      </w:pPr>
                      <w:r w:rsidRPr="00D01D08">
                        <w:rPr>
                          <w:b/>
                          <w:bCs/>
                          <w:iCs/>
                          <w:color w:val="A0C3E3" w:themeColor="accent2" w:themeTint="99"/>
                        </w:rPr>
                        <w:t xml:space="preserve">Include the activity you did on Tuesday and Friday of </w:t>
                      </w:r>
                      <w:r w:rsidR="00EE4555">
                        <w:rPr>
                          <w:b/>
                          <w:bCs/>
                          <w:iCs/>
                          <w:color w:val="A0C3E3" w:themeColor="accent2" w:themeTint="99"/>
                        </w:rPr>
                        <w:t>each</w:t>
                      </w:r>
                      <w:r w:rsidRPr="00D01D08">
                        <w:rPr>
                          <w:b/>
                          <w:bCs/>
                          <w:iCs/>
                          <w:color w:val="A0C3E3" w:themeColor="accent2" w:themeTint="99"/>
                        </w:rPr>
                        <w:t xml:space="preserve"> week</w:t>
                      </w:r>
                    </w:p>
                  </w:txbxContent>
                </v:textbox>
                <w10:wrap type="square" anchorx="page"/>
              </v:shape>
            </w:pict>
          </mc:Fallback>
        </mc:AlternateContent>
      </w:r>
      <w:r w:rsidR="00D751E2" w:rsidRPr="00603BC4">
        <w:rPr>
          <w:bCs/>
        </w:rPr>
        <w:t>Greater Good Science Center</w:t>
      </w:r>
      <w:r w:rsidR="00EE4555">
        <w:rPr>
          <w:bCs/>
        </w:rPr>
        <w:t xml:space="preserve"> has a</w:t>
      </w:r>
      <w:r w:rsidR="00D751E2" w:rsidRPr="00F6213F">
        <w:rPr>
          <w:bCs/>
        </w:rPr>
        <w:t xml:space="preserve"> Happiness Calendar</w:t>
      </w:r>
      <w:r w:rsidR="00EE4555">
        <w:rPr>
          <w:bCs/>
        </w:rPr>
        <w:t xml:space="preserve"> for each month</w:t>
      </w:r>
      <w:r w:rsidR="00D751E2" w:rsidRPr="00F6213F">
        <w:rPr>
          <w:bCs/>
        </w:rPr>
        <w:t xml:space="preserve">. </w:t>
      </w:r>
      <w:r w:rsidR="00EE4555">
        <w:rPr>
          <w:bCs/>
        </w:rPr>
        <w:t xml:space="preserve">Most days I will </w:t>
      </w:r>
      <w:r w:rsidR="00D751E2" w:rsidRPr="00F6213F">
        <w:rPr>
          <w:bCs/>
        </w:rPr>
        <w:t>prompt</w:t>
      </w:r>
      <w:r w:rsidR="00EE4555">
        <w:rPr>
          <w:bCs/>
        </w:rPr>
        <w:t xml:space="preserve"> </w:t>
      </w:r>
      <w:proofErr w:type="gramStart"/>
      <w:r w:rsidR="00EE4555">
        <w:rPr>
          <w:bCs/>
        </w:rPr>
        <w:t>you</w:t>
      </w:r>
      <w:r w:rsidR="00D751E2" w:rsidRPr="00F6213F">
        <w:rPr>
          <w:bCs/>
        </w:rPr>
        <w:t xml:space="preserve"> on what</w:t>
      </w:r>
      <w:proofErr w:type="gramEnd"/>
      <w:r w:rsidR="00D751E2" w:rsidRPr="00F6213F">
        <w:rPr>
          <w:bCs/>
        </w:rPr>
        <w:t xml:space="preserve"> to write.</w:t>
      </w:r>
      <w:r w:rsidR="008F7BF1">
        <w:rPr>
          <w:bCs/>
        </w:rPr>
        <w:t xml:space="preserve"> Some days you will have to look at the prompt yourself and choose an activity (e.g., on quiz days, if </w:t>
      </w:r>
      <w:proofErr w:type="gramStart"/>
      <w:r w:rsidR="008F7BF1">
        <w:rPr>
          <w:bCs/>
        </w:rPr>
        <w:t>your</w:t>
      </w:r>
      <w:proofErr w:type="gramEnd"/>
      <w:r w:rsidR="008F7BF1">
        <w:rPr>
          <w:bCs/>
        </w:rPr>
        <w:t xml:space="preserve"> absent)</w:t>
      </w:r>
    </w:p>
    <w:p w14:paraId="2D5D1A08" w14:textId="77777777" w:rsidR="008F7BF1" w:rsidRPr="008F7BF1" w:rsidRDefault="00D751E2" w:rsidP="00692F81">
      <w:pPr>
        <w:pStyle w:val="ListParagraph"/>
        <w:numPr>
          <w:ilvl w:val="0"/>
          <w:numId w:val="31"/>
        </w:numPr>
        <w:spacing w:after="200" w:line="276" w:lineRule="auto"/>
        <w:ind w:left="1440"/>
        <w:contextualSpacing/>
        <w:rPr>
          <w:b/>
          <w:sz w:val="28"/>
          <w:szCs w:val="28"/>
        </w:rPr>
      </w:pPr>
      <w:r>
        <w:rPr>
          <w:bCs/>
        </w:rPr>
        <w:t>Some activities you will be able to do in class. Some you will do outside of class.</w:t>
      </w:r>
    </w:p>
    <w:p w14:paraId="72915ED8" w14:textId="7D4ECA63" w:rsidR="00692F81" w:rsidRPr="00692F81" w:rsidRDefault="008F7BF1" w:rsidP="00692F81">
      <w:pPr>
        <w:pStyle w:val="ListParagraph"/>
        <w:numPr>
          <w:ilvl w:val="0"/>
          <w:numId w:val="31"/>
        </w:numPr>
        <w:spacing w:after="200" w:line="276" w:lineRule="auto"/>
        <w:ind w:left="1440"/>
        <w:contextualSpacing/>
        <w:rPr>
          <w:b/>
          <w:sz w:val="28"/>
          <w:szCs w:val="28"/>
        </w:rPr>
      </w:pPr>
      <w:r>
        <w:rPr>
          <w:bCs/>
        </w:rPr>
        <w:t xml:space="preserve">Write </w:t>
      </w:r>
      <w:proofErr w:type="gramStart"/>
      <w:r>
        <w:rPr>
          <w:bCs/>
        </w:rPr>
        <w:t>a brief summary</w:t>
      </w:r>
      <w:proofErr w:type="gramEnd"/>
      <w:r>
        <w:rPr>
          <w:bCs/>
        </w:rPr>
        <w:t xml:space="preserve"> of what you did and </w:t>
      </w:r>
      <w:proofErr w:type="spellStart"/>
      <w:proofErr w:type="gramStart"/>
      <w:r>
        <w:rPr>
          <w:bCs/>
        </w:rPr>
        <w:t>it’s</w:t>
      </w:r>
      <w:proofErr w:type="spellEnd"/>
      <w:proofErr w:type="gramEnd"/>
      <w:r>
        <w:rPr>
          <w:bCs/>
        </w:rPr>
        <w:t xml:space="preserve"> impact</w:t>
      </w:r>
      <w:r w:rsidR="00D751E2">
        <w:rPr>
          <w:bCs/>
        </w:rPr>
        <w:t xml:space="preserve"> </w:t>
      </w:r>
    </w:p>
    <w:p w14:paraId="5DEB1F4B" w14:textId="2B230F9C" w:rsidR="00692F81" w:rsidRPr="00692F81" w:rsidRDefault="00692F81" w:rsidP="00692F81">
      <w:pPr>
        <w:pStyle w:val="ListParagraph"/>
        <w:numPr>
          <w:ilvl w:val="0"/>
          <w:numId w:val="31"/>
        </w:numPr>
        <w:spacing w:after="200" w:line="276" w:lineRule="auto"/>
        <w:ind w:left="1440"/>
        <w:contextualSpacing/>
        <w:rPr>
          <w:b/>
          <w:sz w:val="28"/>
          <w:szCs w:val="28"/>
        </w:rPr>
      </w:pPr>
      <w:r>
        <w:rPr>
          <w:bCs/>
        </w:rPr>
        <w:t>Each Friday you will submit 2 Happiness Calendar Activities you did that week. Each activity is worth 2 pts, for a total of 4 pts/week.</w:t>
      </w:r>
    </w:p>
    <w:p w14:paraId="42B585AF" w14:textId="77777777" w:rsidR="00D751E2" w:rsidRPr="00E908F0" w:rsidRDefault="00D751E2" w:rsidP="000204F7">
      <w:pPr>
        <w:pStyle w:val="ListParagraph"/>
        <w:numPr>
          <w:ilvl w:val="0"/>
          <w:numId w:val="31"/>
        </w:numPr>
        <w:spacing w:after="200" w:line="276" w:lineRule="auto"/>
        <w:ind w:left="1440"/>
        <w:contextualSpacing/>
        <w:rPr>
          <w:b/>
          <w:color w:val="EE0000"/>
          <w:sz w:val="28"/>
          <w:szCs w:val="28"/>
        </w:rPr>
      </w:pPr>
      <w:r w:rsidRPr="00E908F0">
        <w:rPr>
          <w:bCs/>
          <w:color w:val="EE0000"/>
        </w:rPr>
        <w:t>Due dates: Every Friday by 8p</w:t>
      </w:r>
    </w:p>
    <w:p w14:paraId="7BE01192" w14:textId="772D00B3" w:rsidR="00692F81" w:rsidRPr="00E908F0" w:rsidRDefault="00692F81" w:rsidP="000204F7">
      <w:pPr>
        <w:pStyle w:val="ListParagraph"/>
        <w:numPr>
          <w:ilvl w:val="0"/>
          <w:numId w:val="31"/>
        </w:numPr>
        <w:spacing w:after="200" w:line="276" w:lineRule="auto"/>
        <w:ind w:left="1440"/>
        <w:contextualSpacing/>
        <w:rPr>
          <w:b/>
          <w:color w:val="EE0000"/>
          <w:sz w:val="28"/>
          <w:szCs w:val="28"/>
        </w:rPr>
      </w:pPr>
      <w:r w:rsidRPr="00E908F0">
        <w:rPr>
          <w:bCs/>
          <w:color w:val="EE0000"/>
        </w:rPr>
        <w:t xml:space="preserve">Last day of submission will be </w:t>
      </w:r>
      <w:r w:rsidR="00E908F0" w:rsidRPr="00E908F0">
        <w:rPr>
          <w:bCs/>
          <w:color w:val="EE0000"/>
        </w:rPr>
        <w:t>April 17</w:t>
      </w:r>
      <w:r w:rsidR="00E908F0" w:rsidRPr="00E908F0">
        <w:rPr>
          <w:bCs/>
          <w:color w:val="EE0000"/>
          <w:vertAlign w:val="superscript"/>
        </w:rPr>
        <w:t>th</w:t>
      </w:r>
      <w:r w:rsidR="00E908F0" w:rsidRPr="00E908F0">
        <w:rPr>
          <w:bCs/>
          <w:color w:val="EE0000"/>
        </w:rPr>
        <w:t xml:space="preserve"> </w:t>
      </w:r>
      <w:r w:rsidR="00603BC4" w:rsidRPr="00E908F0">
        <w:rPr>
          <w:bCs/>
          <w:color w:val="EE0000"/>
        </w:rPr>
        <w:t xml:space="preserve"> </w:t>
      </w:r>
    </w:p>
    <w:p w14:paraId="4A5FCF12" w14:textId="272F4B9A" w:rsidR="00453ADC" w:rsidRPr="008F7BF1" w:rsidRDefault="00453ADC" w:rsidP="000204F7">
      <w:pPr>
        <w:pStyle w:val="ListParagraph"/>
        <w:numPr>
          <w:ilvl w:val="0"/>
          <w:numId w:val="31"/>
        </w:numPr>
        <w:spacing w:after="200" w:line="276" w:lineRule="auto"/>
        <w:ind w:left="1440"/>
        <w:contextualSpacing/>
        <w:rPr>
          <w:b/>
          <w:sz w:val="28"/>
          <w:szCs w:val="28"/>
        </w:rPr>
      </w:pPr>
      <w:hyperlink r:id="rId11" w:history="1">
        <w:r w:rsidRPr="00F15F02">
          <w:rPr>
            <w:rStyle w:val="Hyperlink"/>
            <w:b/>
            <w:sz w:val="28"/>
            <w:szCs w:val="28"/>
          </w:rPr>
          <w:t>https://greatergood.berkeley.edu/</w:t>
        </w:r>
      </w:hyperlink>
      <w:r>
        <w:rPr>
          <w:b/>
          <w:sz w:val="28"/>
          <w:szCs w:val="28"/>
        </w:rPr>
        <w:t xml:space="preserve"> </w:t>
      </w:r>
      <w:r>
        <w:rPr>
          <w:b/>
          <w:szCs w:val="24"/>
        </w:rPr>
        <w:t>(scroll down to Happiness Calendar)</w:t>
      </w:r>
    </w:p>
    <w:p w14:paraId="5BB30731" w14:textId="137043A6" w:rsidR="008F7BF1" w:rsidRPr="008F7BF1" w:rsidRDefault="008F7BF1" w:rsidP="000204F7">
      <w:pPr>
        <w:pStyle w:val="ListParagraph"/>
        <w:numPr>
          <w:ilvl w:val="0"/>
          <w:numId w:val="31"/>
        </w:numPr>
        <w:spacing w:after="200" w:line="276" w:lineRule="auto"/>
        <w:ind w:left="1440"/>
        <w:contextualSpacing/>
        <w:rPr>
          <w:b/>
          <w:i/>
          <w:iCs/>
          <w:sz w:val="28"/>
          <w:szCs w:val="28"/>
        </w:rPr>
      </w:pPr>
      <w:r w:rsidRPr="008F7BF1">
        <w:rPr>
          <w:b/>
          <w:i/>
          <w:iCs/>
          <w:szCs w:val="24"/>
        </w:rPr>
        <w:t xml:space="preserve">There is a </w:t>
      </w:r>
      <w:proofErr w:type="gramStart"/>
      <w:r w:rsidRPr="008F7BF1">
        <w:rPr>
          <w:b/>
          <w:i/>
          <w:iCs/>
          <w:szCs w:val="24"/>
        </w:rPr>
        <w:t>5 day</w:t>
      </w:r>
      <w:proofErr w:type="gramEnd"/>
      <w:r w:rsidRPr="008F7BF1">
        <w:rPr>
          <w:b/>
          <w:i/>
          <w:iCs/>
          <w:szCs w:val="24"/>
        </w:rPr>
        <w:t xml:space="preserve"> grace period to submit your assignment. After 5 days, no submissions will be accepted. </w:t>
      </w:r>
    </w:p>
    <w:p w14:paraId="44C6D77F" w14:textId="77777777" w:rsidR="00D751E2" w:rsidRPr="000204F7" w:rsidRDefault="00D751E2" w:rsidP="000204F7">
      <w:pPr>
        <w:pStyle w:val="ListParagraph"/>
        <w:spacing w:after="200" w:line="276" w:lineRule="auto"/>
        <w:contextualSpacing/>
        <w:rPr>
          <w:b/>
          <w:sz w:val="28"/>
          <w:szCs w:val="28"/>
        </w:rPr>
      </w:pPr>
    </w:p>
    <w:p w14:paraId="231F20C0" w14:textId="6FD3D674" w:rsidR="008D4CBA" w:rsidRPr="00984701" w:rsidRDefault="008D4CBA" w:rsidP="008D4CBA">
      <w:pPr>
        <w:pStyle w:val="ListParagraph"/>
        <w:numPr>
          <w:ilvl w:val="0"/>
          <w:numId w:val="14"/>
        </w:numPr>
        <w:spacing w:after="200" w:line="276" w:lineRule="auto"/>
        <w:contextualSpacing/>
        <w:rPr>
          <w:b/>
          <w:color w:val="4A66AC" w:themeColor="accent1"/>
          <w:sz w:val="28"/>
          <w:szCs w:val="28"/>
        </w:rPr>
      </w:pPr>
      <w:r w:rsidRPr="00984701">
        <w:rPr>
          <w:b/>
          <w:color w:val="4A66AC" w:themeColor="accent1"/>
          <w:sz w:val="28"/>
          <w:szCs w:val="28"/>
        </w:rPr>
        <w:t>On Campus Activities</w:t>
      </w:r>
      <w:r w:rsidR="00C5463F" w:rsidRPr="00984701">
        <w:rPr>
          <w:b/>
          <w:color w:val="4A66AC" w:themeColor="accent1"/>
          <w:sz w:val="28"/>
          <w:szCs w:val="28"/>
        </w:rPr>
        <w:t xml:space="preserve"> (</w:t>
      </w:r>
      <w:r w:rsidR="00EC2D49" w:rsidRPr="00984701">
        <w:rPr>
          <w:b/>
          <w:color w:val="4A66AC" w:themeColor="accent1"/>
          <w:sz w:val="28"/>
          <w:szCs w:val="28"/>
        </w:rPr>
        <w:t>1</w:t>
      </w:r>
      <w:r w:rsidR="00D05424" w:rsidRPr="00984701">
        <w:rPr>
          <w:b/>
          <w:color w:val="4A66AC" w:themeColor="accent1"/>
          <w:sz w:val="28"/>
          <w:szCs w:val="28"/>
        </w:rPr>
        <w:t>0</w:t>
      </w:r>
      <w:r w:rsidR="00C5463F" w:rsidRPr="00984701">
        <w:rPr>
          <w:b/>
          <w:color w:val="4A66AC" w:themeColor="accent1"/>
          <w:sz w:val="28"/>
          <w:szCs w:val="28"/>
        </w:rPr>
        <w:t xml:space="preserve"> </w:t>
      </w:r>
      <w:r w:rsidRPr="00984701">
        <w:rPr>
          <w:b/>
          <w:color w:val="4A66AC" w:themeColor="accent1"/>
          <w:sz w:val="28"/>
          <w:szCs w:val="28"/>
        </w:rPr>
        <w:t>pts)</w:t>
      </w:r>
      <w:r w:rsidR="00AA1DE4" w:rsidRPr="00984701">
        <w:rPr>
          <w:b/>
          <w:color w:val="4A66AC" w:themeColor="accent1"/>
          <w:sz w:val="28"/>
          <w:szCs w:val="28"/>
        </w:rPr>
        <w:t xml:space="preserve"> </w:t>
      </w:r>
    </w:p>
    <w:p w14:paraId="7C38291B" w14:textId="3342DDA1" w:rsidR="00A962BA" w:rsidRDefault="00A962BA" w:rsidP="00522620">
      <w:pPr>
        <w:pStyle w:val="ListParagraph"/>
        <w:numPr>
          <w:ilvl w:val="0"/>
          <w:numId w:val="27"/>
        </w:numPr>
        <w:spacing w:after="200" w:line="276" w:lineRule="auto"/>
        <w:contextualSpacing/>
      </w:pPr>
      <w:r>
        <w:t xml:space="preserve">Attend a </w:t>
      </w:r>
      <w:proofErr w:type="spellStart"/>
      <w:r w:rsidR="00633500">
        <w:t>RecWell</w:t>
      </w:r>
      <w:proofErr w:type="spellEnd"/>
      <w:r w:rsidR="00633500">
        <w:t xml:space="preserve"> Program (</w:t>
      </w:r>
      <w:hyperlink r:id="rId12" w:history="1">
        <w:r w:rsidR="00633500" w:rsidRPr="00755249">
          <w:rPr>
            <w:rStyle w:val="Hyperlink"/>
          </w:rPr>
          <w:t>www.recwell.rpi.edu</w:t>
        </w:r>
      </w:hyperlink>
      <w:r w:rsidR="00633500">
        <w:t xml:space="preserve"> and there is also a link in LMS) </w:t>
      </w:r>
    </w:p>
    <w:p w14:paraId="118DFC54" w14:textId="77777777" w:rsidR="00A962BA" w:rsidRDefault="00F23141" w:rsidP="008D4CBA">
      <w:pPr>
        <w:pStyle w:val="ListParagraph"/>
        <w:numPr>
          <w:ilvl w:val="0"/>
          <w:numId w:val="27"/>
        </w:numPr>
        <w:spacing w:after="200" w:line="276" w:lineRule="auto"/>
        <w:contextualSpacing/>
      </w:pPr>
      <w:r>
        <w:t>You could also a</w:t>
      </w:r>
      <w:r w:rsidR="00A962BA">
        <w:t>ttend a fitness class (e.g., yoga, group exercise)</w:t>
      </w:r>
      <w:r>
        <w:t>, volunteer, do something fitness focused with friends (e.g., hiking, attending a sporting event on campus, going for a walk)</w:t>
      </w:r>
    </w:p>
    <w:p w14:paraId="0F15DE63" w14:textId="2DBFD119" w:rsidR="00F23141" w:rsidRDefault="00A962BA" w:rsidP="008D4CBA">
      <w:pPr>
        <w:pStyle w:val="ListParagraph"/>
        <w:numPr>
          <w:ilvl w:val="0"/>
          <w:numId w:val="27"/>
        </w:numPr>
        <w:spacing w:after="200" w:line="276" w:lineRule="auto"/>
        <w:contextualSpacing/>
      </w:pPr>
      <w:r>
        <w:t>Requirements:</w:t>
      </w:r>
    </w:p>
    <w:p w14:paraId="55013476" w14:textId="6FC0F9FA" w:rsidR="00A962BA" w:rsidRDefault="00984701" w:rsidP="00F23141">
      <w:pPr>
        <w:pStyle w:val="ListParagraph"/>
        <w:numPr>
          <w:ilvl w:val="1"/>
          <w:numId w:val="27"/>
        </w:numPr>
        <w:spacing w:after="200" w:line="276" w:lineRule="auto"/>
        <w:contextualSpacing/>
      </w:pPr>
      <w:r w:rsidRPr="003C3FAF">
        <w:rPr>
          <w:noProof/>
          <w:szCs w:val="24"/>
        </w:rPr>
        <mc:AlternateContent>
          <mc:Choice Requires="wps">
            <w:drawing>
              <wp:anchor distT="91440" distB="91440" distL="114300" distR="114300" simplePos="0" relativeHeight="251671552" behindDoc="0" locked="0" layoutInCell="1" allowOverlap="1" wp14:anchorId="72F1D213" wp14:editId="5A98C260">
                <wp:simplePos x="0" y="0"/>
                <wp:positionH relativeFrom="page">
                  <wp:posOffset>5883275</wp:posOffset>
                </wp:positionH>
                <wp:positionV relativeFrom="paragraph">
                  <wp:posOffset>163195</wp:posOffset>
                </wp:positionV>
                <wp:extent cx="1398270" cy="584200"/>
                <wp:effectExtent l="0" t="0" r="0" b="6350"/>
                <wp:wrapSquare wrapText="bothSides"/>
                <wp:docPr id="812817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584200"/>
                        </a:xfrm>
                        <a:prstGeom prst="rect">
                          <a:avLst/>
                        </a:prstGeom>
                        <a:noFill/>
                        <a:ln w="9525">
                          <a:noFill/>
                          <a:miter lim="800000"/>
                          <a:headEnd/>
                          <a:tailEnd/>
                        </a:ln>
                      </wps:spPr>
                      <wps:txbx>
                        <w:txbxContent>
                          <w:p w14:paraId="2B26FC21" w14:textId="05DD03EA" w:rsidR="00984701" w:rsidRPr="00984701" w:rsidRDefault="00984701" w:rsidP="00984701">
                            <w:pPr>
                              <w:pBdr>
                                <w:top w:val="single" w:sz="24" w:space="8" w:color="4A66AC" w:themeColor="accent1"/>
                                <w:bottom w:val="single" w:sz="24" w:space="8" w:color="4A66AC" w:themeColor="accent1"/>
                              </w:pBdr>
                              <w:spacing w:after="0"/>
                              <w:rPr>
                                <w:b/>
                                <w:bCs/>
                                <w:iCs/>
                                <w:color w:val="4A66AC" w:themeColor="accent1"/>
                                <w:sz w:val="28"/>
                                <w:szCs w:val="28"/>
                              </w:rPr>
                            </w:pPr>
                            <w:r>
                              <w:rPr>
                                <w:iCs/>
                                <w:color w:val="4A66AC" w:themeColor="accent1"/>
                              </w:rPr>
                              <w:t xml:space="preserve">  </w:t>
                            </w:r>
                            <w:r w:rsidRPr="00984701">
                              <w:rPr>
                                <w:b/>
                                <w:bCs/>
                                <w:iCs/>
                                <w:color w:val="4A66AC" w:themeColor="accent1"/>
                                <w:sz w:val="28"/>
                                <w:szCs w:val="28"/>
                              </w:rPr>
                              <w:t xml:space="preserve">Due </w:t>
                            </w:r>
                            <w:r w:rsidR="00E908F0">
                              <w:rPr>
                                <w:b/>
                                <w:bCs/>
                                <w:iCs/>
                                <w:color w:val="4A66AC" w:themeColor="accent1"/>
                                <w:sz w:val="28"/>
                                <w:szCs w:val="28"/>
                              </w:rPr>
                              <w:t>April 21</w:t>
                            </w:r>
                            <w:r w:rsidR="00E908F0" w:rsidRPr="00E908F0">
                              <w:rPr>
                                <w:b/>
                                <w:bCs/>
                                <w:iCs/>
                                <w:color w:val="4A66AC" w:themeColor="accent1"/>
                                <w:sz w:val="28"/>
                                <w:szCs w:val="28"/>
                                <w:vertAlign w:val="superscript"/>
                              </w:rPr>
                              <w:t>st</w:t>
                            </w:r>
                            <w:r w:rsidR="00E908F0">
                              <w:rPr>
                                <w:b/>
                                <w:bCs/>
                                <w:iCs/>
                                <w:color w:val="4A66AC" w:themeColor="accent1"/>
                                <w:sz w:val="28"/>
                                <w:szCs w:val="28"/>
                              </w:rPr>
                              <w:t xml:space="preserve"> </w:t>
                            </w:r>
                            <w:r w:rsidR="00603BC4">
                              <w:rPr>
                                <w:b/>
                                <w:bCs/>
                                <w:iCs/>
                                <w:color w:val="4A66AC" w:themeColor="accent1"/>
                                <w:sz w:val="28"/>
                                <w:szCs w:val="28"/>
                              </w:rPr>
                              <w:t xml:space="preserve"> </w:t>
                            </w:r>
                            <w:r w:rsidRPr="00984701">
                              <w:rPr>
                                <w:b/>
                                <w:bCs/>
                                <w:iCs/>
                                <w:color w:val="4A66AC" w:themeColor="accent1"/>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1D213" id="_x0000_s1031" type="#_x0000_t202" style="position:absolute;left:0;text-align:left;margin-left:463.25pt;margin-top:12.85pt;width:110.1pt;height:46pt;z-index:2516715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" filled="f" stroked="f">
                <v:textbox>
                  <w:txbxContent>
                    <w:p w14:paraId="2B26FC21" w14:textId="05DD03EA" w:rsidR="00984701" w:rsidRPr="00984701" w:rsidRDefault="00984701" w:rsidP="00984701">
                      <w:pPr>
                        <w:pBdr>
                          <w:top w:val="single" w:sz="24" w:space="8" w:color="4A66AC" w:themeColor="accent1"/>
                          <w:bottom w:val="single" w:sz="24" w:space="8" w:color="4A66AC" w:themeColor="accent1"/>
                        </w:pBdr>
                        <w:spacing w:after="0"/>
                        <w:rPr>
                          <w:b/>
                          <w:bCs/>
                          <w:iCs/>
                          <w:color w:val="4A66AC" w:themeColor="accent1"/>
                          <w:sz w:val="28"/>
                          <w:szCs w:val="28"/>
                        </w:rPr>
                      </w:pPr>
                      <w:r>
                        <w:rPr>
                          <w:iCs/>
                          <w:color w:val="4A66AC" w:themeColor="accent1"/>
                        </w:rPr>
                        <w:t xml:space="preserve">  </w:t>
                      </w:r>
                      <w:r w:rsidRPr="00984701">
                        <w:rPr>
                          <w:b/>
                          <w:bCs/>
                          <w:iCs/>
                          <w:color w:val="4A66AC" w:themeColor="accent1"/>
                          <w:sz w:val="28"/>
                          <w:szCs w:val="28"/>
                        </w:rPr>
                        <w:t xml:space="preserve">Due </w:t>
                      </w:r>
                      <w:r w:rsidR="00E908F0">
                        <w:rPr>
                          <w:b/>
                          <w:bCs/>
                          <w:iCs/>
                          <w:color w:val="4A66AC" w:themeColor="accent1"/>
                          <w:sz w:val="28"/>
                          <w:szCs w:val="28"/>
                        </w:rPr>
                        <w:t>April 21</w:t>
                      </w:r>
                      <w:r w:rsidR="00E908F0" w:rsidRPr="00E908F0">
                        <w:rPr>
                          <w:b/>
                          <w:bCs/>
                          <w:iCs/>
                          <w:color w:val="4A66AC" w:themeColor="accent1"/>
                          <w:sz w:val="28"/>
                          <w:szCs w:val="28"/>
                          <w:vertAlign w:val="superscript"/>
                        </w:rPr>
                        <w:t>st</w:t>
                      </w:r>
                      <w:r w:rsidR="00E908F0">
                        <w:rPr>
                          <w:b/>
                          <w:bCs/>
                          <w:iCs/>
                          <w:color w:val="4A66AC" w:themeColor="accent1"/>
                          <w:sz w:val="28"/>
                          <w:szCs w:val="28"/>
                        </w:rPr>
                        <w:t xml:space="preserve"> </w:t>
                      </w:r>
                      <w:r w:rsidR="00603BC4">
                        <w:rPr>
                          <w:b/>
                          <w:bCs/>
                          <w:iCs/>
                          <w:color w:val="4A66AC" w:themeColor="accent1"/>
                          <w:sz w:val="28"/>
                          <w:szCs w:val="28"/>
                        </w:rPr>
                        <w:t xml:space="preserve"> </w:t>
                      </w:r>
                      <w:r w:rsidRPr="00984701">
                        <w:rPr>
                          <w:b/>
                          <w:bCs/>
                          <w:iCs/>
                          <w:color w:val="4A66AC" w:themeColor="accent1"/>
                          <w:sz w:val="28"/>
                          <w:szCs w:val="28"/>
                        </w:rPr>
                        <w:t xml:space="preserve"> </w:t>
                      </w:r>
                    </w:p>
                  </w:txbxContent>
                </v:textbox>
                <w10:wrap type="square" anchorx="page"/>
              </v:shape>
            </w:pict>
          </mc:Fallback>
        </mc:AlternateContent>
      </w:r>
      <w:r w:rsidR="00F23141">
        <w:t>Co</w:t>
      </w:r>
      <w:r w:rsidR="00A962BA">
        <w:t xml:space="preserve">mplete 5 </w:t>
      </w:r>
      <w:r w:rsidR="00A962BA" w:rsidRPr="00A962BA">
        <w:rPr>
          <w:b/>
        </w:rPr>
        <w:t>DIFFERENT</w:t>
      </w:r>
      <w:r w:rsidR="00A962BA">
        <w:t xml:space="preserve"> </w:t>
      </w:r>
      <w:r w:rsidR="00C60821">
        <w:t xml:space="preserve">things. </w:t>
      </w:r>
      <w:r w:rsidR="00A962BA">
        <w:t>In other words, if you complete 5 yoga classes (while that’s wonderful!) it will only count for 1 completed activity.</w:t>
      </w:r>
    </w:p>
    <w:p w14:paraId="4C9B9F28" w14:textId="77777777" w:rsidR="00C60821" w:rsidRPr="00C60821" w:rsidRDefault="00C60821" w:rsidP="00F23141">
      <w:pPr>
        <w:pStyle w:val="ListParagraph"/>
        <w:numPr>
          <w:ilvl w:val="1"/>
          <w:numId w:val="27"/>
        </w:numPr>
        <w:spacing w:after="200" w:line="276" w:lineRule="auto"/>
        <w:contextualSpacing/>
        <w:rPr>
          <w:b/>
          <w:bCs/>
          <w:i/>
          <w:iCs/>
        </w:rPr>
      </w:pPr>
      <w:r>
        <w:t xml:space="preserve">At least </w:t>
      </w:r>
      <w:r w:rsidR="00EC5C70">
        <w:t xml:space="preserve">3 of your activities </w:t>
      </w:r>
      <w:r>
        <w:t>sh</w:t>
      </w:r>
      <w:r w:rsidR="00EC5C70">
        <w:t xml:space="preserve">ould come from </w:t>
      </w:r>
      <w:proofErr w:type="spellStart"/>
      <w:r w:rsidR="00EC5C70">
        <w:t>RecWell</w:t>
      </w:r>
      <w:proofErr w:type="spellEnd"/>
      <w:r w:rsidR="00EC5C70">
        <w:t xml:space="preserve"> events (see link in LMS)</w:t>
      </w:r>
    </w:p>
    <w:p w14:paraId="743697CA" w14:textId="77777777" w:rsidR="00C60821" w:rsidRPr="00C60821" w:rsidRDefault="00C60821" w:rsidP="00F23141">
      <w:pPr>
        <w:pStyle w:val="ListParagraph"/>
        <w:numPr>
          <w:ilvl w:val="1"/>
          <w:numId w:val="27"/>
        </w:numPr>
        <w:spacing w:after="200" w:line="276" w:lineRule="auto"/>
        <w:contextualSpacing/>
        <w:rPr>
          <w:b/>
          <w:bCs/>
          <w:i/>
          <w:iCs/>
        </w:rPr>
      </w:pPr>
      <w:r>
        <w:t>You can do 2 other thi</w:t>
      </w:r>
      <w:r w:rsidR="00EC5C70">
        <w:t xml:space="preserve">ngs like </w:t>
      </w:r>
      <w:proofErr w:type="gramStart"/>
      <w:r w:rsidR="00EC5C70">
        <w:t>have</w:t>
      </w:r>
      <w:proofErr w:type="gramEnd"/>
      <w:r w:rsidR="00EC5C70">
        <w:t xml:space="preserve"> dinner with friends without devices, go for a hike with friends.</w:t>
      </w:r>
      <w:r>
        <w:t xml:space="preserve"> </w:t>
      </w:r>
      <w:r w:rsidR="00EC5C70">
        <w:t xml:space="preserve"> </w:t>
      </w:r>
    </w:p>
    <w:p w14:paraId="7524A256" w14:textId="0C1DF46C" w:rsidR="00EC5C70" w:rsidRPr="00603BC4" w:rsidRDefault="00EC5C70" w:rsidP="00F23141">
      <w:pPr>
        <w:pStyle w:val="ListParagraph"/>
        <w:numPr>
          <w:ilvl w:val="1"/>
          <w:numId w:val="27"/>
        </w:numPr>
        <w:spacing w:after="200" w:line="276" w:lineRule="auto"/>
        <w:contextualSpacing/>
        <w:rPr>
          <w:b/>
          <w:bCs/>
          <w:i/>
          <w:iCs/>
        </w:rPr>
      </w:pPr>
      <w:proofErr w:type="spellStart"/>
      <w:r>
        <w:lastRenderedPageBreak/>
        <w:t>RecWell</w:t>
      </w:r>
      <w:proofErr w:type="spellEnd"/>
      <w:r>
        <w:t xml:space="preserve"> has a QR code that you must scan. Also take pictures of the </w:t>
      </w:r>
      <w:proofErr w:type="spellStart"/>
      <w:r>
        <w:t>RecWell</w:t>
      </w:r>
      <w:proofErr w:type="spellEnd"/>
      <w:r>
        <w:t xml:space="preserve"> things you did. If you do things with friends, take a picture and include that.</w:t>
      </w:r>
    </w:p>
    <w:p w14:paraId="5FABCF47" w14:textId="77777777" w:rsidR="00707920" w:rsidRPr="00707920" w:rsidRDefault="00707920" w:rsidP="00707920">
      <w:pPr>
        <w:pStyle w:val="ListParagraph"/>
        <w:numPr>
          <w:ilvl w:val="0"/>
          <w:numId w:val="27"/>
        </w:numPr>
        <w:spacing w:after="200" w:line="276" w:lineRule="auto"/>
        <w:contextualSpacing/>
        <w:rPr>
          <w:b/>
          <w:i/>
          <w:iCs/>
          <w:color w:val="EE0000"/>
          <w:sz w:val="28"/>
          <w:szCs w:val="28"/>
        </w:rPr>
      </w:pPr>
      <w:r w:rsidRPr="00707920">
        <w:rPr>
          <w:b/>
          <w:i/>
          <w:iCs/>
          <w:color w:val="EE0000"/>
          <w:szCs w:val="24"/>
        </w:rPr>
        <w:t xml:space="preserve">There is NO grace period to submit </w:t>
      </w:r>
      <w:r>
        <w:rPr>
          <w:b/>
          <w:i/>
          <w:iCs/>
          <w:color w:val="EE0000"/>
          <w:szCs w:val="24"/>
        </w:rPr>
        <w:t xml:space="preserve">this </w:t>
      </w:r>
      <w:r w:rsidRPr="00707920">
        <w:rPr>
          <w:b/>
          <w:i/>
          <w:iCs/>
          <w:color w:val="EE0000"/>
          <w:szCs w:val="24"/>
        </w:rPr>
        <w:t xml:space="preserve">assignment. </w:t>
      </w:r>
    </w:p>
    <w:p w14:paraId="06F2BFED" w14:textId="77777777" w:rsidR="008F7BF1" w:rsidRDefault="008F7BF1" w:rsidP="008F7BF1">
      <w:pPr>
        <w:pStyle w:val="ListParagraph"/>
        <w:spacing w:after="200" w:line="276" w:lineRule="auto"/>
        <w:ind w:left="2160"/>
        <w:contextualSpacing/>
        <w:rPr>
          <w:b/>
          <w:bCs/>
          <w:i/>
          <w:iCs/>
        </w:rPr>
      </w:pPr>
    </w:p>
    <w:p w14:paraId="5748A820" w14:textId="360FAD0C" w:rsidR="00603BC4" w:rsidRDefault="00603BC4" w:rsidP="00F23141">
      <w:pPr>
        <w:pStyle w:val="ListParagraph"/>
        <w:numPr>
          <w:ilvl w:val="1"/>
          <w:numId w:val="27"/>
        </w:numPr>
        <w:spacing w:after="200" w:line="276" w:lineRule="auto"/>
        <w:contextualSpacing/>
        <w:rPr>
          <w:b/>
          <w:bCs/>
          <w:i/>
          <w:iCs/>
        </w:rPr>
      </w:pPr>
      <w:r>
        <w:rPr>
          <w:b/>
          <w:bCs/>
          <w:i/>
          <w:iCs/>
        </w:rPr>
        <w:t xml:space="preserve">To document your attendance at an activity that does not have attendance, take a picture of you at the activity </w:t>
      </w:r>
    </w:p>
    <w:p w14:paraId="488E86F7" w14:textId="19ABDF06" w:rsidR="00453ADC" w:rsidRDefault="00453ADC" w:rsidP="00453ADC">
      <w:pPr>
        <w:pStyle w:val="ListParagraph"/>
        <w:numPr>
          <w:ilvl w:val="2"/>
          <w:numId w:val="27"/>
        </w:numPr>
        <w:spacing w:after="200" w:line="276" w:lineRule="auto"/>
        <w:contextualSpacing/>
        <w:rPr>
          <w:b/>
          <w:bCs/>
          <w:i/>
          <w:iCs/>
        </w:rPr>
      </w:pPr>
      <w:hyperlink r:id="rId13" w:history="1">
        <w:r w:rsidRPr="00F15F02">
          <w:rPr>
            <w:rStyle w:val="Hyperlink"/>
            <w:b/>
            <w:bCs/>
            <w:i/>
            <w:iCs/>
          </w:rPr>
          <w:t>https://recwell.rpi.edu/Facility/GetSchedule</w:t>
        </w:r>
      </w:hyperlink>
      <w:r>
        <w:rPr>
          <w:b/>
          <w:bCs/>
          <w:i/>
          <w:iCs/>
        </w:rPr>
        <w:t xml:space="preserve"> </w:t>
      </w:r>
    </w:p>
    <w:p w14:paraId="62FC8CB3" w14:textId="787F31DB" w:rsidR="00453ADC" w:rsidRPr="00366290" w:rsidRDefault="00453ADC" w:rsidP="00453ADC">
      <w:pPr>
        <w:pStyle w:val="ListParagraph"/>
        <w:numPr>
          <w:ilvl w:val="2"/>
          <w:numId w:val="27"/>
        </w:numPr>
        <w:spacing w:after="200" w:line="276" w:lineRule="auto"/>
        <w:contextualSpacing/>
        <w:rPr>
          <w:b/>
          <w:bCs/>
          <w:i/>
          <w:iCs/>
        </w:rPr>
      </w:pPr>
      <w:r>
        <w:rPr>
          <w:b/>
          <w:bCs/>
          <w:i/>
          <w:iCs/>
        </w:rPr>
        <w:t>Morning meditation</w:t>
      </w:r>
      <w:proofErr w:type="gramStart"/>
      <w:r>
        <w:rPr>
          <w:b/>
          <w:bCs/>
          <w:i/>
          <w:iCs/>
        </w:rPr>
        <w:t>, wellness</w:t>
      </w:r>
      <w:proofErr w:type="gramEnd"/>
      <w:r>
        <w:rPr>
          <w:b/>
          <w:bCs/>
          <w:i/>
          <w:iCs/>
        </w:rPr>
        <w:t xml:space="preserve"> Wednesdays, yoga class </w:t>
      </w:r>
      <w:proofErr w:type="spellStart"/>
      <w:r>
        <w:rPr>
          <w:b/>
          <w:bCs/>
          <w:i/>
          <w:iCs/>
        </w:rPr>
        <w:t>etc</w:t>
      </w:r>
      <w:proofErr w:type="spellEnd"/>
    </w:p>
    <w:p w14:paraId="531B8E52" w14:textId="1B43CD95" w:rsidR="00D751E2" w:rsidRPr="0016013F" w:rsidRDefault="000204F7" w:rsidP="00E154A0">
      <w:pPr>
        <w:rPr>
          <w:color w:val="4A66AC" w:themeColor="accent1"/>
          <w:sz w:val="28"/>
          <w:szCs w:val="28"/>
          <w:u w:val="single"/>
        </w:rPr>
      </w:pPr>
      <w:r w:rsidRPr="0016013F">
        <w:rPr>
          <w:color w:val="4A66AC" w:themeColor="accent1"/>
          <w:sz w:val="28"/>
          <w:szCs w:val="28"/>
          <w:u w:val="single"/>
        </w:rPr>
        <w:t>Manners and Technology</w:t>
      </w:r>
    </w:p>
    <w:p w14:paraId="2A66C43E" w14:textId="1EAE21A7" w:rsidR="000204F7" w:rsidRPr="00D765D9" w:rsidRDefault="000204F7" w:rsidP="000204F7">
      <w:pPr>
        <w:pStyle w:val="ListParagraph"/>
        <w:spacing w:after="200" w:line="276" w:lineRule="auto"/>
        <w:contextualSpacing/>
        <w:rPr>
          <w:b/>
          <w:sz w:val="28"/>
          <w:szCs w:val="28"/>
        </w:rPr>
      </w:pPr>
      <w:r w:rsidRPr="000204F7">
        <w:rPr>
          <w:bCs/>
          <w:sz w:val="28"/>
          <w:szCs w:val="28"/>
        </w:rPr>
        <w:t>Technology Usage During Class</w:t>
      </w:r>
      <w:r>
        <w:rPr>
          <w:bCs/>
          <w:sz w:val="28"/>
          <w:szCs w:val="28"/>
        </w:rPr>
        <w:t xml:space="preserve">: </w:t>
      </w:r>
      <w:r>
        <w:rPr>
          <w:bCs/>
          <w:szCs w:val="24"/>
        </w:rPr>
        <w:t>Laptops, cell phones, and any other electronic/technology device shall only be used during class for course related work in Positive Psychology. Please be respectful of your colleagues and professor.</w:t>
      </w:r>
    </w:p>
    <w:p w14:paraId="6A85F045" w14:textId="6F043B52" w:rsidR="00E154A0" w:rsidRPr="0016013F" w:rsidRDefault="00E154A0" w:rsidP="00E154A0">
      <w:pPr>
        <w:rPr>
          <w:color w:val="4A66AC" w:themeColor="accent1"/>
          <w:sz w:val="28"/>
          <w:szCs w:val="28"/>
          <w:u w:val="single"/>
        </w:rPr>
      </w:pPr>
      <w:r w:rsidRPr="0016013F">
        <w:rPr>
          <w:color w:val="4A66AC" w:themeColor="accent1"/>
          <w:sz w:val="28"/>
          <w:szCs w:val="28"/>
          <w:u w:val="single"/>
        </w:rPr>
        <w:t>Course Website</w:t>
      </w:r>
    </w:p>
    <w:p w14:paraId="2F5F6E65" w14:textId="77777777" w:rsidR="00E154A0" w:rsidRDefault="00E154A0" w:rsidP="00E154A0">
      <w:pPr>
        <w:pStyle w:val="ListParagraph"/>
        <w:numPr>
          <w:ilvl w:val="0"/>
          <w:numId w:val="24"/>
        </w:numPr>
        <w:spacing w:after="200" w:line="276" w:lineRule="auto"/>
        <w:contextualSpacing/>
        <w:rPr>
          <w:szCs w:val="24"/>
        </w:rPr>
      </w:pPr>
      <w:r>
        <w:rPr>
          <w:szCs w:val="24"/>
        </w:rPr>
        <w:t>LMS</w:t>
      </w:r>
      <w:r w:rsidR="00B57842">
        <w:rPr>
          <w:szCs w:val="24"/>
        </w:rPr>
        <w:t xml:space="preserve">: lectures slides, announcements, grades, </w:t>
      </w:r>
      <w:proofErr w:type="spellStart"/>
      <w:r w:rsidR="00B57842">
        <w:rPr>
          <w:szCs w:val="24"/>
        </w:rPr>
        <w:t>WebEx</w:t>
      </w:r>
      <w:proofErr w:type="spellEnd"/>
      <w:r w:rsidR="00B57842">
        <w:rPr>
          <w:szCs w:val="24"/>
        </w:rPr>
        <w:t xml:space="preserve"> link</w:t>
      </w:r>
    </w:p>
    <w:p w14:paraId="7B1ADEAC" w14:textId="77777777" w:rsidR="00E154A0" w:rsidRDefault="00E154A0" w:rsidP="00E154A0">
      <w:pPr>
        <w:pStyle w:val="ListParagraph"/>
        <w:numPr>
          <w:ilvl w:val="0"/>
          <w:numId w:val="24"/>
        </w:numPr>
        <w:spacing w:after="200" w:line="276" w:lineRule="auto"/>
        <w:contextualSpacing/>
        <w:rPr>
          <w:szCs w:val="24"/>
        </w:rPr>
      </w:pPr>
      <w:r>
        <w:rPr>
          <w:szCs w:val="24"/>
        </w:rPr>
        <w:t xml:space="preserve">If I </w:t>
      </w:r>
      <w:proofErr w:type="gramStart"/>
      <w:r>
        <w:rPr>
          <w:szCs w:val="24"/>
        </w:rPr>
        <w:t>have to</w:t>
      </w:r>
      <w:proofErr w:type="gramEnd"/>
      <w:r>
        <w:rPr>
          <w:szCs w:val="24"/>
        </w:rPr>
        <w:t xml:space="preserve"> cancel </w:t>
      </w:r>
      <w:proofErr w:type="gramStart"/>
      <w:r>
        <w:rPr>
          <w:szCs w:val="24"/>
        </w:rPr>
        <w:t>a class last minute</w:t>
      </w:r>
      <w:proofErr w:type="gramEnd"/>
      <w:r>
        <w:rPr>
          <w:szCs w:val="24"/>
        </w:rPr>
        <w:t>, I will send an email through LMS</w:t>
      </w:r>
    </w:p>
    <w:p w14:paraId="50DD5F59" w14:textId="7F0EF1EC" w:rsidR="00E154A0" w:rsidRPr="00071D3F" w:rsidRDefault="00E154A0" w:rsidP="00E154A0">
      <w:pPr>
        <w:spacing w:after="0"/>
      </w:pPr>
      <w:proofErr w:type="gramStart"/>
      <w:r w:rsidRPr="0016013F">
        <w:rPr>
          <w:color w:val="4A66AC" w:themeColor="accent1"/>
          <w:sz w:val="28"/>
          <w:szCs w:val="28"/>
          <w:u w:val="single"/>
        </w:rPr>
        <w:t>Grading</w:t>
      </w:r>
      <w:r w:rsidRPr="00071D3F">
        <w:tab/>
        <w:t xml:space="preserve">A   </w:t>
      </w:r>
      <w:proofErr w:type="gramEnd"/>
      <w:r w:rsidRPr="00071D3F">
        <w:t xml:space="preserve"> </w:t>
      </w:r>
      <w:r w:rsidR="000204F7">
        <w:t>360</w:t>
      </w:r>
      <w:r w:rsidR="00B93365">
        <w:t>-</w:t>
      </w:r>
      <w:r w:rsidR="000204F7">
        <w:t>4</w:t>
      </w:r>
      <w:r w:rsidR="00B93365">
        <w:t>00</w:t>
      </w:r>
      <w:r>
        <w:tab/>
        <w:t>B</w:t>
      </w:r>
      <w:proofErr w:type="gramStart"/>
      <w:r>
        <w:t xml:space="preserve">+  </w:t>
      </w:r>
      <w:r w:rsidR="000204F7">
        <w:t>35</w:t>
      </w:r>
      <w:r w:rsidR="00834FD6">
        <w:t>1</w:t>
      </w:r>
      <w:proofErr w:type="gramEnd"/>
      <w:r w:rsidR="00834FD6">
        <w:t>-355</w:t>
      </w:r>
      <w:r w:rsidRPr="00071D3F">
        <w:tab/>
        <w:t>C</w:t>
      </w:r>
      <w:proofErr w:type="gramStart"/>
      <w:r w:rsidRPr="00071D3F">
        <w:t xml:space="preserve">+  </w:t>
      </w:r>
      <w:r w:rsidR="00834FD6">
        <w:t>311</w:t>
      </w:r>
      <w:proofErr w:type="gramEnd"/>
      <w:r w:rsidR="00CE49AF">
        <w:t>-</w:t>
      </w:r>
      <w:r w:rsidR="00834FD6">
        <w:t>315</w:t>
      </w:r>
      <w:r w:rsidR="00CE49AF">
        <w:tab/>
        <w:t xml:space="preserve">D+   </w:t>
      </w:r>
      <w:r w:rsidR="00B93365">
        <w:t>2</w:t>
      </w:r>
      <w:r w:rsidR="00834FD6">
        <w:t>71-275</w:t>
      </w:r>
    </w:p>
    <w:p w14:paraId="579FC4B4" w14:textId="1CD1D7BB" w:rsidR="00E154A0" w:rsidRPr="00071D3F" w:rsidRDefault="00152470" w:rsidP="00E154A0">
      <w:pPr>
        <w:spacing w:after="0"/>
        <w:ind w:left="720" w:firstLine="720"/>
      </w:pPr>
      <w:r>
        <w:t xml:space="preserve">A-   </w:t>
      </w:r>
      <w:r w:rsidR="000204F7">
        <w:t>356-</w:t>
      </w:r>
      <w:proofErr w:type="gramStart"/>
      <w:r w:rsidR="000204F7">
        <w:t>359</w:t>
      </w:r>
      <w:r w:rsidR="00E154A0" w:rsidRPr="00071D3F">
        <w:tab/>
        <w:t xml:space="preserve">B   </w:t>
      </w:r>
      <w:proofErr w:type="gramEnd"/>
      <w:r w:rsidR="00E154A0" w:rsidRPr="00071D3F">
        <w:t xml:space="preserve"> </w:t>
      </w:r>
      <w:r w:rsidR="000204F7">
        <w:t>3</w:t>
      </w:r>
      <w:r w:rsidR="00B93365">
        <w:t>20-</w:t>
      </w:r>
      <w:proofErr w:type="gramStart"/>
      <w:r w:rsidR="00834FD6">
        <w:t>350</w:t>
      </w:r>
      <w:r w:rsidR="00E154A0" w:rsidRPr="00071D3F">
        <w:tab/>
        <w:t xml:space="preserve">C   </w:t>
      </w:r>
      <w:proofErr w:type="gramEnd"/>
      <w:r w:rsidR="00E154A0" w:rsidRPr="00071D3F">
        <w:t xml:space="preserve"> </w:t>
      </w:r>
      <w:r w:rsidR="00834FD6">
        <w:t>280-</w:t>
      </w:r>
      <w:proofErr w:type="gramStart"/>
      <w:r w:rsidR="00834FD6">
        <w:t>310</w:t>
      </w:r>
      <w:r w:rsidR="00E154A0" w:rsidRPr="00071D3F">
        <w:tab/>
        <w:t xml:space="preserve">D    </w:t>
      </w:r>
      <w:proofErr w:type="gramEnd"/>
      <w:r w:rsidR="00E154A0" w:rsidRPr="00071D3F">
        <w:t xml:space="preserve"> </w:t>
      </w:r>
      <w:r w:rsidR="00834FD6">
        <w:t>240-270</w:t>
      </w:r>
    </w:p>
    <w:p w14:paraId="274A1265" w14:textId="755422DB" w:rsidR="00E154A0" w:rsidRDefault="00E154A0" w:rsidP="00E154A0">
      <w:pPr>
        <w:spacing w:after="0"/>
      </w:pPr>
      <w:r w:rsidRPr="00071D3F">
        <w:tab/>
      </w:r>
      <w:r w:rsidRPr="00071D3F">
        <w:tab/>
      </w:r>
      <w:r w:rsidRPr="00071D3F">
        <w:tab/>
      </w:r>
      <w:r>
        <w:tab/>
        <w:t xml:space="preserve">B-   </w:t>
      </w:r>
      <w:r w:rsidR="00834FD6">
        <w:t>316</w:t>
      </w:r>
      <w:r w:rsidR="00152470">
        <w:t>-</w:t>
      </w:r>
      <w:r w:rsidR="00B93365">
        <w:t>3</w:t>
      </w:r>
      <w:r w:rsidR="00834FD6">
        <w:t>1</w:t>
      </w:r>
      <w:r w:rsidR="00B93365">
        <w:t>9</w:t>
      </w:r>
      <w:r w:rsidRPr="00071D3F">
        <w:tab/>
        <w:t xml:space="preserve">C-   </w:t>
      </w:r>
      <w:r w:rsidR="00834FD6">
        <w:t>276-</w:t>
      </w:r>
      <w:proofErr w:type="gramStart"/>
      <w:r w:rsidR="00834FD6">
        <w:t>279</w:t>
      </w:r>
      <w:r w:rsidR="00CE49AF">
        <w:tab/>
      </w:r>
      <w:r w:rsidR="00834FD6">
        <w:t xml:space="preserve">F     </w:t>
      </w:r>
      <w:proofErr w:type="gramEnd"/>
      <w:r w:rsidR="00834FD6">
        <w:t xml:space="preserve"> 0-239</w:t>
      </w:r>
    </w:p>
    <w:p w14:paraId="584144E9" w14:textId="77777777" w:rsidR="00453ADC" w:rsidRDefault="00453ADC" w:rsidP="00E154A0">
      <w:pPr>
        <w:pStyle w:val="NormalWeb"/>
        <w:spacing w:before="0" w:beforeAutospacing="0" w:after="0" w:afterAutospacing="0"/>
        <w:rPr>
          <w:color w:val="4A66AC" w:themeColor="accent1"/>
          <w:sz w:val="28"/>
          <w:szCs w:val="28"/>
          <w:u w:val="single"/>
        </w:rPr>
      </w:pPr>
    </w:p>
    <w:p w14:paraId="3007BE8D" w14:textId="6EC13995" w:rsidR="00C07B94" w:rsidRDefault="00C07B94" w:rsidP="00E154A0">
      <w:pPr>
        <w:pStyle w:val="NormalWeb"/>
        <w:spacing w:before="0" w:beforeAutospacing="0" w:after="0" w:afterAutospacing="0"/>
        <w:rPr>
          <w:color w:val="4A66AC" w:themeColor="accent1"/>
          <w:sz w:val="28"/>
          <w:szCs w:val="28"/>
          <w:u w:val="single"/>
        </w:rPr>
      </w:pPr>
      <w:r>
        <w:rPr>
          <w:color w:val="4A66AC" w:themeColor="accent1"/>
          <w:sz w:val="28"/>
          <w:szCs w:val="28"/>
          <w:u w:val="single"/>
        </w:rPr>
        <w:t>Course Policies</w:t>
      </w:r>
    </w:p>
    <w:p w14:paraId="5DC76621" w14:textId="77777777" w:rsidR="00C07B94" w:rsidRDefault="00C07B94" w:rsidP="00E154A0">
      <w:pPr>
        <w:pStyle w:val="NormalWeb"/>
        <w:spacing w:before="0" w:beforeAutospacing="0" w:after="0" w:afterAutospacing="0"/>
        <w:rPr>
          <w:color w:val="4A66AC" w:themeColor="accent1"/>
          <w:sz w:val="28"/>
          <w:szCs w:val="28"/>
          <w:u w:val="single"/>
        </w:rPr>
      </w:pPr>
    </w:p>
    <w:p w14:paraId="2FEC6294" w14:textId="77777777" w:rsidR="00C07B94" w:rsidRDefault="00C07B94" w:rsidP="00C07B94">
      <w:pPr>
        <w:numPr>
          <w:ilvl w:val="0"/>
          <w:numId w:val="40"/>
        </w:numPr>
        <w:spacing w:after="160" w:line="259" w:lineRule="auto"/>
      </w:pPr>
      <w:r w:rsidRPr="00C07B94">
        <w:rPr>
          <w:b/>
          <w:bCs/>
          <w:color w:val="498CF1" w:themeColor="background2" w:themeShade="BF"/>
        </w:rPr>
        <w:t>Academic Integrity:</w:t>
      </w:r>
      <w:r w:rsidRPr="00C07B94">
        <w:rPr>
          <w:color w:val="498CF1" w:themeColor="background2" w:themeShade="BF"/>
        </w:rPr>
        <w:t xml:space="preserve"> </w:t>
      </w:r>
      <w:r w:rsidRPr="00087669">
        <w:t>Adherence to RPI’s academic integrity policy is mandatory.</w:t>
      </w:r>
    </w:p>
    <w:p w14:paraId="1A8E9BFD" w14:textId="77777777" w:rsidR="00C07B94" w:rsidRPr="00DC493B" w:rsidRDefault="00C07B94" w:rsidP="00C07B94">
      <w:pPr>
        <w:spacing w:after="0"/>
        <w:ind w:left="720"/>
        <w:rPr>
          <w:i/>
          <w:iCs/>
          <w:sz w:val="20"/>
          <w:szCs w:val="20"/>
        </w:rPr>
      </w:pPr>
      <w:r w:rsidRPr="00DC493B">
        <w:rPr>
          <w:i/>
          <w:iCs/>
          <w:sz w:val="20"/>
          <w:szCs w:val="20"/>
        </w:rPr>
        <w:t>Student-teacher relationships are built on trust. For example, students must trust that</w:t>
      </w:r>
    </w:p>
    <w:p w14:paraId="6C02F2AD" w14:textId="77777777" w:rsidR="00C07B94" w:rsidRPr="00DC493B" w:rsidRDefault="00C07B94" w:rsidP="00C07B94">
      <w:pPr>
        <w:spacing w:after="0"/>
        <w:ind w:left="720"/>
        <w:rPr>
          <w:i/>
          <w:iCs/>
          <w:sz w:val="20"/>
          <w:szCs w:val="20"/>
        </w:rPr>
      </w:pPr>
      <w:r w:rsidRPr="00DC493B">
        <w:rPr>
          <w:i/>
          <w:iCs/>
          <w:sz w:val="20"/>
          <w:szCs w:val="20"/>
        </w:rPr>
        <w:t>teachers have made appropriate decisions about the structure and content of the courses</w:t>
      </w:r>
    </w:p>
    <w:p w14:paraId="4824D8C6" w14:textId="77777777" w:rsidR="00C07B94" w:rsidRPr="00DC493B" w:rsidRDefault="00C07B94" w:rsidP="00C07B94">
      <w:pPr>
        <w:spacing w:after="0"/>
        <w:ind w:left="720"/>
        <w:rPr>
          <w:i/>
          <w:iCs/>
          <w:sz w:val="20"/>
          <w:szCs w:val="20"/>
        </w:rPr>
      </w:pPr>
      <w:r w:rsidRPr="00DC493B">
        <w:rPr>
          <w:i/>
          <w:iCs/>
          <w:sz w:val="20"/>
          <w:szCs w:val="20"/>
        </w:rPr>
        <w:t xml:space="preserve">they teach, and teachers must trust that the assignments that students turn in are </w:t>
      </w:r>
      <w:proofErr w:type="gramStart"/>
      <w:r w:rsidRPr="00DC493B">
        <w:rPr>
          <w:i/>
          <w:iCs/>
          <w:sz w:val="20"/>
          <w:szCs w:val="20"/>
        </w:rPr>
        <w:t>their</w:t>
      </w:r>
      <w:proofErr w:type="gramEnd"/>
    </w:p>
    <w:p w14:paraId="489CFC92" w14:textId="77777777" w:rsidR="00C07B94" w:rsidRPr="00DC493B" w:rsidRDefault="00C07B94" w:rsidP="00C07B94">
      <w:pPr>
        <w:spacing w:after="0"/>
        <w:ind w:left="720"/>
        <w:rPr>
          <w:i/>
          <w:iCs/>
          <w:sz w:val="20"/>
          <w:szCs w:val="20"/>
        </w:rPr>
      </w:pPr>
      <w:r w:rsidRPr="00DC493B">
        <w:rPr>
          <w:i/>
          <w:iCs/>
          <w:sz w:val="20"/>
          <w:szCs w:val="20"/>
        </w:rPr>
        <w:t>own. Acts that violate this trust undermine the educational process. The Rensselaer</w:t>
      </w:r>
    </w:p>
    <w:p w14:paraId="4992424F" w14:textId="77777777" w:rsidR="00C07B94" w:rsidRPr="00DC493B" w:rsidRDefault="00C07B94" w:rsidP="00C07B94">
      <w:pPr>
        <w:spacing w:after="0"/>
        <w:ind w:left="720"/>
        <w:rPr>
          <w:i/>
          <w:iCs/>
          <w:sz w:val="20"/>
          <w:szCs w:val="20"/>
        </w:rPr>
      </w:pPr>
      <w:r w:rsidRPr="00DC493B">
        <w:rPr>
          <w:i/>
          <w:iCs/>
          <w:sz w:val="20"/>
          <w:szCs w:val="20"/>
        </w:rPr>
        <w:t>Handbook of Student Rights and Responsibilities and The Graduate Student Supplement</w:t>
      </w:r>
    </w:p>
    <w:p w14:paraId="0B069F4D" w14:textId="77777777" w:rsidR="00C07B94" w:rsidRPr="00DC493B" w:rsidRDefault="00C07B94" w:rsidP="00C07B94">
      <w:pPr>
        <w:spacing w:after="0"/>
        <w:ind w:left="720"/>
        <w:rPr>
          <w:i/>
          <w:iCs/>
          <w:sz w:val="20"/>
          <w:szCs w:val="20"/>
        </w:rPr>
      </w:pPr>
      <w:r w:rsidRPr="00DC493B">
        <w:rPr>
          <w:i/>
          <w:iCs/>
          <w:sz w:val="20"/>
          <w:szCs w:val="20"/>
        </w:rPr>
        <w:t>define various forms of Academic Dishonesty and you should make yourself familiar</w:t>
      </w:r>
    </w:p>
    <w:p w14:paraId="181A1535" w14:textId="77777777" w:rsidR="00C07B94" w:rsidRPr="00DC493B" w:rsidRDefault="00C07B94" w:rsidP="00C07B94">
      <w:pPr>
        <w:spacing w:after="0"/>
        <w:ind w:left="720"/>
        <w:rPr>
          <w:i/>
          <w:iCs/>
          <w:sz w:val="20"/>
          <w:szCs w:val="20"/>
        </w:rPr>
      </w:pPr>
      <w:r w:rsidRPr="00DC493B">
        <w:rPr>
          <w:i/>
          <w:iCs/>
          <w:sz w:val="20"/>
          <w:szCs w:val="20"/>
        </w:rPr>
        <w:t>with these. In this class, all assignments that are turned in for a grade must represent the</w:t>
      </w:r>
    </w:p>
    <w:p w14:paraId="3BAC49A0" w14:textId="77777777" w:rsidR="00C07B94" w:rsidRPr="00DC493B" w:rsidRDefault="00C07B94" w:rsidP="00C07B94">
      <w:pPr>
        <w:spacing w:after="0"/>
        <w:ind w:left="720"/>
        <w:rPr>
          <w:i/>
          <w:iCs/>
          <w:sz w:val="20"/>
          <w:szCs w:val="20"/>
        </w:rPr>
      </w:pPr>
      <w:r w:rsidRPr="00DC493B">
        <w:rPr>
          <w:i/>
          <w:iCs/>
          <w:sz w:val="20"/>
          <w:szCs w:val="20"/>
        </w:rPr>
        <w:t>student’s own work. In cases where help was received, or teamwork was allowed, a</w:t>
      </w:r>
    </w:p>
    <w:p w14:paraId="5B9161E1" w14:textId="77777777" w:rsidR="00C07B94" w:rsidRPr="00DC493B" w:rsidRDefault="00C07B94" w:rsidP="00C07B94">
      <w:pPr>
        <w:spacing w:after="0"/>
        <w:ind w:left="720"/>
        <w:rPr>
          <w:i/>
          <w:iCs/>
          <w:sz w:val="20"/>
          <w:szCs w:val="20"/>
        </w:rPr>
      </w:pPr>
      <w:r w:rsidRPr="00DC493B">
        <w:rPr>
          <w:i/>
          <w:iCs/>
          <w:sz w:val="20"/>
          <w:szCs w:val="20"/>
        </w:rPr>
        <w:t>notation on the assignment should indicate your collaboration.</w:t>
      </w:r>
    </w:p>
    <w:p w14:paraId="7364DE02" w14:textId="77777777" w:rsidR="00C07B94" w:rsidRPr="00DC493B" w:rsidRDefault="00C07B94" w:rsidP="00C07B94">
      <w:pPr>
        <w:spacing w:after="0"/>
        <w:ind w:left="720"/>
        <w:rPr>
          <w:i/>
          <w:iCs/>
          <w:sz w:val="20"/>
          <w:szCs w:val="20"/>
        </w:rPr>
      </w:pPr>
      <w:r w:rsidRPr="00DC493B">
        <w:rPr>
          <w:i/>
          <w:iCs/>
          <w:sz w:val="20"/>
          <w:szCs w:val="20"/>
        </w:rPr>
        <w:t>Violations of academic integrity may also be reported to the appropriate Dean (Dean of</w:t>
      </w:r>
    </w:p>
    <w:p w14:paraId="7FA5FACB" w14:textId="77777777" w:rsidR="00C07B94" w:rsidRPr="00DC493B" w:rsidRDefault="00C07B94" w:rsidP="00C07B94">
      <w:pPr>
        <w:spacing w:after="0"/>
        <w:ind w:left="720"/>
        <w:rPr>
          <w:i/>
          <w:iCs/>
          <w:sz w:val="20"/>
          <w:szCs w:val="20"/>
        </w:rPr>
      </w:pPr>
      <w:r w:rsidRPr="00DC493B">
        <w:rPr>
          <w:i/>
          <w:iCs/>
          <w:sz w:val="20"/>
          <w:szCs w:val="20"/>
        </w:rPr>
        <w:t>Students for undergraduate students or the Dean of Graduate Education for graduate</w:t>
      </w:r>
    </w:p>
    <w:p w14:paraId="1D93388E" w14:textId="77777777" w:rsidR="00C07B94" w:rsidRDefault="00C07B94" w:rsidP="00C07B94">
      <w:pPr>
        <w:spacing w:after="0"/>
        <w:ind w:left="720"/>
        <w:rPr>
          <w:i/>
          <w:iCs/>
          <w:sz w:val="20"/>
          <w:szCs w:val="20"/>
        </w:rPr>
      </w:pPr>
      <w:r w:rsidRPr="00DC493B">
        <w:rPr>
          <w:i/>
          <w:iCs/>
          <w:sz w:val="20"/>
          <w:szCs w:val="20"/>
        </w:rPr>
        <w:t>students, respectively).</w:t>
      </w:r>
    </w:p>
    <w:p w14:paraId="33ED6E56" w14:textId="77777777" w:rsidR="00C07B94" w:rsidRDefault="00C07B94" w:rsidP="00C07B94">
      <w:pPr>
        <w:spacing w:after="0"/>
        <w:ind w:left="720"/>
        <w:rPr>
          <w:i/>
          <w:iCs/>
          <w:sz w:val="20"/>
          <w:szCs w:val="20"/>
        </w:rPr>
      </w:pPr>
      <w:r>
        <w:rPr>
          <w:i/>
          <w:iCs/>
          <w:sz w:val="20"/>
          <w:szCs w:val="20"/>
        </w:rPr>
        <w:t>In addition, if you are caught engaging in dishonest behavior on a quiz, you will receive a zero grade and be referred to the appropriate Dean.</w:t>
      </w:r>
    </w:p>
    <w:p w14:paraId="36AEAF69" w14:textId="77777777" w:rsidR="00C07B94" w:rsidRPr="00DC493B" w:rsidRDefault="00C07B94" w:rsidP="00C07B94">
      <w:pPr>
        <w:spacing w:after="0"/>
        <w:ind w:left="720"/>
        <w:rPr>
          <w:i/>
          <w:iCs/>
          <w:sz w:val="20"/>
          <w:szCs w:val="20"/>
        </w:rPr>
      </w:pPr>
    </w:p>
    <w:p w14:paraId="668C24A3" w14:textId="77777777" w:rsidR="00C07B94" w:rsidRPr="00087669" w:rsidRDefault="00C07B94" w:rsidP="00C07B94">
      <w:pPr>
        <w:numPr>
          <w:ilvl w:val="0"/>
          <w:numId w:val="40"/>
        </w:numPr>
        <w:spacing w:after="160" w:line="259" w:lineRule="auto"/>
      </w:pPr>
      <w:r w:rsidRPr="00C07B94">
        <w:rPr>
          <w:b/>
          <w:bCs/>
          <w:color w:val="498CF1" w:themeColor="background2" w:themeShade="BF"/>
        </w:rPr>
        <w:t>Accommodations:</w:t>
      </w:r>
      <w:r w:rsidRPr="00C07B94">
        <w:rPr>
          <w:color w:val="498CF1" w:themeColor="background2" w:themeShade="BF"/>
        </w:rPr>
        <w:t xml:space="preserve"> </w:t>
      </w:r>
      <w:r>
        <w:t xml:space="preserve">Rensselaer Polytechnic Institute strives to make all learning experiences as accessible as possible. If you anticipate or experience academic barriers based on a disability, please let me know immediately so that we can discuss your options. To establish reasonable </w:t>
      </w:r>
      <w:proofErr w:type="gramStart"/>
      <w:r>
        <w:t>accommodations</w:t>
      </w:r>
      <w:proofErr w:type="gramEnd"/>
      <w:r>
        <w:t xml:space="preserve">, please register with The </w:t>
      </w:r>
      <w:r>
        <w:lastRenderedPageBreak/>
        <w:t xml:space="preserve">Office of Disability Services for Students. After registration, </w:t>
      </w:r>
      <w:proofErr w:type="gramStart"/>
      <w:r>
        <w:t>make arrangements</w:t>
      </w:r>
      <w:proofErr w:type="gramEnd"/>
      <w:r>
        <w:t xml:space="preserve"> with the Director of Disability Services as soon as possible to discuss your </w:t>
      </w:r>
      <w:proofErr w:type="gramStart"/>
      <w:r>
        <w:t>accommodations</w:t>
      </w:r>
      <w:proofErr w:type="gramEnd"/>
      <w:r>
        <w:t xml:space="preserve"> so that </w:t>
      </w:r>
      <w:proofErr w:type="gramStart"/>
      <w:r>
        <w:t>they</w:t>
      </w:r>
      <w:proofErr w:type="gramEnd"/>
      <w:r>
        <w:t xml:space="preserve"> may be implemented in a timely fashion. DSS contact information: dss@rpi.edu; +1-518-276-8197; 4226 Academy Hall.</w:t>
      </w:r>
    </w:p>
    <w:p w14:paraId="296664B9" w14:textId="77777777" w:rsidR="00C07B94" w:rsidRPr="00087669" w:rsidRDefault="00C60821" w:rsidP="00C07B94">
      <w:r>
        <w:pict w14:anchorId="0B802222">
          <v:rect id="_x0000_i1025" style="width:0;height:1.5pt" o:hralign="center" o:hrstd="t" o:hr="t" fillcolor="#a0a0a0" stroked="f"/>
        </w:pict>
      </w:r>
    </w:p>
    <w:p w14:paraId="7A4E5D07" w14:textId="77777777" w:rsidR="00C07B94" w:rsidRPr="005F0095" w:rsidRDefault="00C07B94" w:rsidP="00C07B94">
      <w:pPr>
        <w:rPr>
          <w:b/>
          <w:bCs/>
          <w:color w:val="498CF1" w:themeColor="background2" w:themeShade="BF"/>
        </w:rPr>
      </w:pPr>
      <w:r w:rsidRPr="005F0095">
        <w:rPr>
          <w:b/>
          <w:bCs/>
          <w:color w:val="498CF1" w:themeColor="background2" w:themeShade="BF"/>
        </w:rPr>
        <w:t>Resources</w:t>
      </w:r>
    </w:p>
    <w:p w14:paraId="2B53CDBB" w14:textId="77777777" w:rsidR="00C07B94" w:rsidRPr="00087669" w:rsidRDefault="00C07B94" w:rsidP="00C07B94">
      <w:pPr>
        <w:numPr>
          <w:ilvl w:val="0"/>
          <w:numId w:val="41"/>
        </w:numPr>
        <w:spacing w:after="160" w:line="259" w:lineRule="auto"/>
      </w:pPr>
      <w:r w:rsidRPr="005F0095">
        <w:rPr>
          <w:b/>
          <w:bCs/>
          <w:color w:val="498CF1" w:themeColor="background2" w:themeShade="BF"/>
        </w:rPr>
        <w:t>Writing Center</w:t>
      </w:r>
      <w:r w:rsidRPr="005F0095">
        <w:rPr>
          <w:color w:val="498CF1" w:themeColor="background2" w:themeShade="BF"/>
        </w:rPr>
        <w:t xml:space="preserve">: </w:t>
      </w:r>
      <w:r w:rsidRPr="00087669">
        <w:t>Assistance with written assignments.</w:t>
      </w:r>
    </w:p>
    <w:p w14:paraId="49083FE5" w14:textId="77777777" w:rsidR="00C07B94" w:rsidRPr="00087669" w:rsidRDefault="00C07B94" w:rsidP="00C07B94">
      <w:pPr>
        <w:numPr>
          <w:ilvl w:val="0"/>
          <w:numId w:val="41"/>
        </w:numPr>
        <w:spacing w:after="160" w:line="259" w:lineRule="auto"/>
      </w:pPr>
      <w:r w:rsidRPr="005F0095">
        <w:rPr>
          <w:b/>
          <w:bCs/>
          <w:color w:val="498CF1" w:themeColor="background2" w:themeShade="BF"/>
        </w:rPr>
        <w:t>Mental Health Services</w:t>
      </w:r>
      <w:r w:rsidRPr="005F0095">
        <w:rPr>
          <w:color w:val="498CF1" w:themeColor="background2" w:themeShade="BF"/>
        </w:rPr>
        <w:t xml:space="preserve">: </w:t>
      </w:r>
      <w:r w:rsidRPr="00087669">
        <w:t>Support for stress and time management.</w:t>
      </w:r>
    </w:p>
    <w:p w14:paraId="5C882089" w14:textId="77777777" w:rsidR="00C07B94" w:rsidRDefault="00C07B94" w:rsidP="00C07B94">
      <w:pPr>
        <w:numPr>
          <w:ilvl w:val="0"/>
          <w:numId w:val="41"/>
        </w:numPr>
        <w:spacing w:after="160" w:line="259" w:lineRule="auto"/>
      </w:pPr>
      <w:r w:rsidRPr="005F0095">
        <w:rPr>
          <w:b/>
          <w:bCs/>
          <w:color w:val="498CF1" w:themeColor="background2" w:themeShade="BF"/>
        </w:rPr>
        <w:t>Career Center</w:t>
      </w:r>
      <w:r w:rsidRPr="005F0095">
        <w:rPr>
          <w:color w:val="498CF1" w:themeColor="background2" w:themeShade="BF"/>
        </w:rPr>
        <w:t xml:space="preserve">: </w:t>
      </w:r>
      <w:r w:rsidRPr="00087669">
        <w:t>Guidance on job applications and interviews.</w:t>
      </w:r>
    </w:p>
    <w:p w14:paraId="6D551AA2" w14:textId="77777777" w:rsidR="00C07B94" w:rsidRDefault="00C07B94" w:rsidP="00C07B94">
      <w:pPr>
        <w:ind w:left="720"/>
      </w:pPr>
      <w:r w:rsidRPr="00147A44">
        <w:t>Academic</w:t>
      </w:r>
      <w:r>
        <w:t xml:space="preserve"> </w:t>
      </w:r>
      <w:r w:rsidRPr="00147A44">
        <w:t>Assistance</w:t>
      </w:r>
      <w:r>
        <w:t xml:space="preserve"> </w:t>
      </w:r>
      <w:r w:rsidRPr="00147A44">
        <w:t xml:space="preserve">ALAC—Advising </w:t>
      </w:r>
      <w:proofErr w:type="spellStart"/>
      <w:r w:rsidRPr="00147A44">
        <w:t>andLearning</w:t>
      </w:r>
      <w:proofErr w:type="spellEnd"/>
      <w:r w:rsidRPr="00147A44">
        <w:t xml:space="preserve"> Assistance Center 518.276.6269 </w:t>
      </w:r>
      <w:hyperlink r:id="rId14" w:history="1">
        <w:r w:rsidRPr="00147A44">
          <w:rPr>
            <w:rStyle w:val="Hyperlink"/>
          </w:rPr>
          <w:t>https://info.rpi.edu/advising-learning-assistance</w:t>
        </w:r>
      </w:hyperlink>
    </w:p>
    <w:p w14:paraId="74EBA425" w14:textId="77777777" w:rsidR="00C07B94" w:rsidRPr="00147A44" w:rsidRDefault="00C07B94" w:rsidP="00C07B94">
      <w:pPr>
        <w:ind w:left="720"/>
      </w:pPr>
      <w:r w:rsidRPr="00147A44">
        <w:t>Student Health</w:t>
      </w:r>
      <w:r>
        <w:t xml:space="preserve"> </w:t>
      </w:r>
      <w:r w:rsidRPr="00147A44">
        <w:t>and Wellness</w:t>
      </w:r>
    </w:p>
    <w:p w14:paraId="0F0523D8" w14:textId="77777777" w:rsidR="00C07B94" w:rsidRPr="00147A44" w:rsidRDefault="00C07B94" w:rsidP="00C07B94">
      <w:pPr>
        <w:pStyle w:val="ListParagraph"/>
        <w:numPr>
          <w:ilvl w:val="1"/>
          <w:numId w:val="36"/>
        </w:numPr>
        <w:spacing w:after="160" w:line="259" w:lineRule="auto"/>
        <w:contextualSpacing/>
      </w:pPr>
      <w:r w:rsidRPr="00147A44">
        <w:t>Counseling Center 518.276.6479 https://studenthealth.rpi.edu/list-</w:t>
      </w:r>
    </w:p>
    <w:p w14:paraId="533CC772" w14:textId="77777777" w:rsidR="00C07B94" w:rsidRPr="00147A44" w:rsidRDefault="00C07B94" w:rsidP="00C07B94">
      <w:pPr>
        <w:pStyle w:val="ListParagraph"/>
        <w:ind w:left="1440"/>
      </w:pPr>
      <w:r w:rsidRPr="00147A44">
        <w:t>services/counseling-center</w:t>
      </w:r>
    </w:p>
    <w:p w14:paraId="5DBC402C" w14:textId="77777777" w:rsidR="00C07B94" w:rsidRPr="00147A44" w:rsidRDefault="00C07B94" w:rsidP="00C07B94">
      <w:pPr>
        <w:pStyle w:val="ListParagraph"/>
        <w:numPr>
          <w:ilvl w:val="1"/>
          <w:numId w:val="36"/>
        </w:numPr>
        <w:spacing w:after="160" w:line="259" w:lineRule="auto"/>
        <w:contextualSpacing/>
      </w:pPr>
      <w:r w:rsidRPr="00147A44">
        <w:t>Student Health Center 518.276.6287 https://studenthealth.rpi.edu/list-</w:t>
      </w:r>
    </w:p>
    <w:p w14:paraId="19F6B712" w14:textId="77777777" w:rsidR="00C07B94" w:rsidRPr="00147A44" w:rsidRDefault="00C07B94" w:rsidP="00C07B94">
      <w:pPr>
        <w:pStyle w:val="ListParagraph"/>
        <w:ind w:left="1440"/>
      </w:pPr>
      <w:r w:rsidRPr="00147A44">
        <w:t>services/student-health-center</w:t>
      </w:r>
    </w:p>
    <w:p w14:paraId="28D9F446" w14:textId="77777777" w:rsidR="00C07B94" w:rsidRPr="00147A44" w:rsidRDefault="00C07B94" w:rsidP="00C07B94">
      <w:pPr>
        <w:ind w:left="720"/>
      </w:pPr>
      <w:r w:rsidRPr="00147A44">
        <w:t>Student Support</w:t>
      </w:r>
      <w:r>
        <w:t xml:space="preserve"> </w:t>
      </w:r>
      <w:r w:rsidRPr="00147A44">
        <w:t>Services</w:t>
      </w:r>
    </w:p>
    <w:p w14:paraId="4C7CE6E3" w14:textId="77777777" w:rsidR="00C07B94" w:rsidRDefault="00C07B94" w:rsidP="00C07B94">
      <w:pPr>
        <w:pStyle w:val="ListParagraph"/>
        <w:numPr>
          <w:ilvl w:val="1"/>
          <w:numId w:val="36"/>
        </w:numPr>
        <w:spacing w:after="160" w:line="259" w:lineRule="auto"/>
        <w:contextualSpacing/>
      </w:pPr>
      <w:r w:rsidRPr="00147A44">
        <w:t>Class Deans,</w:t>
      </w:r>
      <w:r>
        <w:t xml:space="preserve"> </w:t>
      </w:r>
      <w:r w:rsidRPr="00147A44">
        <w:t>Undergraduate</w:t>
      </w:r>
      <w:r>
        <w:t xml:space="preserve"> </w:t>
      </w:r>
      <w:r w:rsidRPr="00147A44">
        <w:t xml:space="preserve">Dean, Graduate Experience 518.276.8022 </w:t>
      </w:r>
    </w:p>
    <w:p w14:paraId="6EB27AEA" w14:textId="77777777" w:rsidR="00C07B94" w:rsidRDefault="00C07B94" w:rsidP="00C07B94">
      <w:pPr>
        <w:pStyle w:val="ListParagraph"/>
        <w:numPr>
          <w:ilvl w:val="1"/>
          <w:numId w:val="36"/>
        </w:numPr>
        <w:spacing w:after="160" w:line="259" w:lineRule="auto"/>
        <w:contextualSpacing/>
      </w:pPr>
      <w:hyperlink r:id="rId15" w:history="1">
        <w:r w:rsidRPr="00147A44">
          <w:rPr>
            <w:rStyle w:val="Hyperlink"/>
          </w:rPr>
          <w:t>https://success.studentlife.rpi.edu/</w:t>
        </w:r>
      </w:hyperlink>
    </w:p>
    <w:p w14:paraId="3931EBB1" w14:textId="7CB7CC35" w:rsidR="00C07B94" w:rsidRDefault="00C07B94" w:rsidP="00C07B94">
      <w:pPr>
        <w:pStyle w:val="ListParagraph"/>
        <w:numPr>
          <w:ilvl w:val="1"/>
          <w:numId w:val="36"/>
        </w:numPr>
        <w:spacing w:after="160" w:line="259" w:lineRule="auto"/>
        <w:contextualSpacing/>
      </w:pPr>
      <w:hyperlink r:id="rId16" w:history="1">
        <w:r w:rsidRPr="002F59F4">
          <w:rPr>
            <w:rStyle w:val="Hyperlink"/>
          </w:rPr>
          <w:t>https://successcenter.rpi.edu/</w:t>
        </w:r>
      </w:hyperlink>
      <w:r>
        <w:t xml:space="preserve"> </w:t>
      </w:r>
    </w:p>
    <w:p w14:paraId="502244CA" w14:textId="77777777" w:rsidR="00C07B94" w:rsidRDefault="00C07B94" w:rsidP="00C07B94">
      <w:pPr>
        <w:pStyle w:val="ListParagraph"/>
        <w:numPr>
          <w:ilvl w:val="1"/>
          <w:numId w:val="36"/>
        </w:numPr>
        <w:spacing w:after="160" w:line="259" w:lineRule="auto"/>
        <w:contextualSpacing/>
      </w:pPr>
      <w:r w:rsidRPr="00147A44">
        <w:t>RPI Info Central Information Hub for</w:t>
      </w:r>
      <w:r>
        <w:t xml:space="preserve"> </w:t>
      </w:r>
      <w:r w:rsidRPr="00147A44">
        <w:t>the campus</w:t>
      </w:r>
      <w:r>
        <w:t xml:space="preserve"> </w:t>
      </w:r>
      <w:hyperlink r:id="rId17" w:history="1">
        <w:r w:rsidRPr="00147A44">
          <w:rPr>
            <w:rStyle w:val="Hyperlink"/>
          </w:rPr>
          <w:t>https://info.rpi.edu</w:t>
        </w:r>
      </w:hyperlink>
      <w:r>
        <w:t xml:space="preserve"> </w:t>
      </w:r>
    </w:p>
    <w:p w14:paraId="4DB5D4DF" w14:textId="77777777" w:rsidR="00C07B94" w:rsidRPr="00087669" w:rsidRDefault="00C07B94" w:rsidP="00C07B94">
      <w:pPr>
        <w:pStyle w:val="ListParagraph"/>
        <w:numPr>
          <w:ilvl w:val="1"/>
          <w:numId w:val="36"/>
        </w:numPr>
        <w:spacing w:after="160" w:line="259" w:lineRule="auto"/>
        <w:contextualSpacing/>
      </w:pPr>
      <w:r>
        <w:t>D</w:t>
      </w:r>
      <w:r w:rsidRPr="00147A44">
        <w:t>OTCIO</w:t>
      </w:r>
      <w:r>
        <w:t xml:space="preserve"> </w:t>
      </w:r>
      <w:r w:rsidRPr="00147A44">
        <w:t>(IT Services)</w:t>
      </w:r>
      <w:r>
        <w:t xml:space="preserve"> </w:t>
      </w:r>
      <w:r w:rsidRPr="00147A44">
        <w:t>Help Desk 518.276.7777</w:t>
      </w:r>
      <w:r>
        <w:t xml:space="preserve"> </w:t>
      </w:r>
      <w:r w:rsidRPr="00147A44">
        <w:t>Submit a ticket to IT</w:t>
      </w:r>
      <w:r>
        <w:t xml:space="preserve"> </w:t>
      </w:r>
      <w:r w:rsidRPr="00147A44">
        <w:t xml:space="preserve">Services and Support Center </w:t>
      </w:r>
      <w:hyperlink r:id="rId18" w:history="1">
        <w:r w:rsidRPr="0059060D">
          <w:rPr>
            <w:rStyle w:val="Hyperlink"/>
          </w:rPr>
          <w:t>https://itssc.rpi.edu/hc/en-us</w:t>
        </w:r>
      </w:hyperlink>
      <w:r>
        <w:t xml:space="preserve"> </w:t>
      </w:r>
    </w:p>
    <w:p w14:paraId="53B44088" w14:textId="77777777" w:rsidR="00C07B94" w:rsidRDefault="00C07B94" w:rsidP="00C07B94">
      <w:r w:rsidRPr="00087669">
        <w:t>For additional support, feel free to reach out during office hours or via email. Let’s have a great semester!</w:t>
      </w:r>
    </w:p>
    <w:p w14:paraId="5640B582" w14:textId="77777777" w:rsidR="00C07B94" w:rsidRDefault="00C07B94" w:rsidP="00E154A0">
      <w:pPr>
        <w:pStyle w:val="NormalWeb"/>
        <w:spacing w:before="0" w:beforeAutospacing="0" w:after="0" w:afterAutospacing="0"/>
        <w:rPr>
          <w:color w:val="4A66AC" w:themeColor="accent1"/>
          <w:sz w:val="28"/>
          <w:szCs w:val="28"/>
          <w:u w:val="single"/>
        </w:rPr>
      </w:pPr>
    </w:p>
    <w:p w14:paraId="5FB080D6" w14:textId="3B470E98" w:rsidR="00E154A0" w:rsidRPr="0016013F" w:rsidRDefault="00E154A0" w:rsidP="00E154A0">
      <w:pPr>
        <w:pStyle w:val="NormalWeb"/>
        <w:spacing w:before="0" w:beforeAutospacing="0" w:after="0" w:afterAutospacing="0"/>
        <w:rPr>
          <w:color w:val="4A66AC" w:themeColor="accent1"/>
          <w:sz w:val="28"/>
          <w:szCs w:val="28"/>
          <w:u w:val="single"/>
        </w:rPr>
      </w:pPr>
      <w:r w:rsidRPr="0016013F">
        <w:rPr>
          <w:color w:val="4A66AC" w:themeColor="accent1"/>
          <w:sz w:val="28"/>
          <w:szCs w:val="28"/>
          <w:u w:val="single"/>
        </w:rPr>
        <w:t xml:space="preserve">Attendance Policy </w:t>
      </w:r>
    </w:p>
    <w:p w14:paraId="114B6AE9" w14:textId="77777777" w:rsidR="00E154A0" w:rsidRPr="00071D3F" w:rsidRDefault="00E154A0" w:rsidP="00E154A0">
      <w:pPr>
        <w:pStyle w:val="NormalWeb"/>
        <w:spacing w:before="0" w:beforeAutospacing="0" w:after="0" w:afterAutospacing="0"/>
        <w:rPr>
          <w:i/>
        </w:rPr>
      </w:pPr>
    </w:p>
    <w:p w14:paraId="155125F8" w14:textId="6FDBA1DF" w:rsidR="00E154A0" w:rsidRPr="00071D3F" w:rsidRDefault="00E154A0" w:rsidP="00E154A0">
      <w:pPr>
        <w:pStyle w:val="NormalWeb"/>
        <w:spacing w:before="0" w:beforeAutospacing="0" w:after="0" w:afterAutospacing="0"/>
      </w:pPr>
      <w:r w:rsidRPr="00071D3F">
        <w:t>Excused Absences are processed by Student Experience office (4</w:t>
      </w:r>
      <w:r w:rsidRPr="00071D3F">
        <w:rPr>
          <w:vertAlign w:val="superscript"/>
        </w:rPr>
        <w:t>th</w:t>
      </w:r>
      <w:r w:rsidRPr="00071D3F">
        <w:t xml:space="preserve"> floor Academy Hall, x8022). It is beneficial for students to attend each lecture since there is course material covered in lecture that is not in the textbook. I feel that students are mature enough to make the important choice to attend lecture so that attendance is not taken. </w:t>
      </w:r>
      <w:r w:rsidR="00897DA2">
        <w:t xml:space="preserve"> </w:t>
      </w:r>
    </w:p>
    <w:p w14:paraId="22D2EBB0" w14:textId="44EE24F1" w:rsidR="00E154A0" w:rsidRPr="0016013F" w:rsidRDefault="00E154A0" w:rsidP="00E154A0">
      <w:pPr>
        <w:pStyle w:val="NormalWeb"/>
        <w:spacing w:before="0" w:beforeAutospacing="0" w:after="0" w:afterAutospacing="0"/>
        <w:rPr>
          <w:color w:val="4A66AC" w:themeColor="accent1"/>
          <w:sz w:val="28"/>
          <w:szCs w:val="28"/>
          <w:u w:val="single"/>
        </w:rPr>
      </w:pPr>
      <w:r w:rsidRPr="0016013F">
        <w:rPr>
          <w:color w:val="4A66AC" w:themeColor="accent1"/>
          <w:sz w:val="28"/>
          <w:szCs w:val="28"/>
          <w:u w:val="single"/>
        </w:rPr>
        <w:t>Academic Integrity</w:t>
      </w:r>
    </w:p>
    <w:p w14:paraId="10A88406" w14:textId="77777777" w:rsidR="00E154A0" w:rsidRPr="00071D3F" w:rsidRDefault="00E154A0" w:rsidP="00E154A0">
      <w:pPr>
        <w:pStyle w:val="NormalWeb"/>
        <w:spacing w:before="0" w:beforeAutospacing="0" w:after="0" w:afterAutospacing="0"/>
        <w:rPr>
          <w:i/>
        </w:rPr>
      </w:pPr>
    </w:p>
    <w:p w14:paraId="2BDD9FCA" w14:textId="25D7BEE1" w:rsidR="00E154A0" w:rsidRDefault="00E154A0" w:rsidP="00E154A0">
      <w:pPr>
        <w:spacing w:line="240" w:lineRule="atLeast"/>
      </w:pPr>
      <w:r w:rsidRPr="00071D3F">
        <w:t>Student-teacher relationships are built on mutual respect and trust. Students must be a</w:t>
      </w:r>
      <w:r w:rsidR="00EC2D49">
        <w:t>ble to trust instructors</w:t>
      </w:r>
      <w:r w:rsidRPr="00071D3F">
        <w:t xml:space="preserve"> have made responsible decisions about the structure and content of the course and that they are conscientiously making their best effort to help students learn. Teachers must be able to trust that students do their work conscientiously and honestly, </w:t>
      </w:r>
      <w:r w:rsidRPr="00071D3F">
        <w:lastRenderedPageBreak/>
        <w:t xml:space="preserve">making their best effort to learn. Acts that violate this mutual respect and trust undermine the educational process. The </w:t>
      </w:r>
      <w:r w:rsidRPr="00071D3F">
        <w:rPr>
          <w:u w:val="single"/>
        </w:rPr>
        <w:t>Rensselaer</w:t>
      </w:r>
      <w:r w:rsidRPr="00071D3F">
        <w:t xml:space="preserve"> </w:t>
      </w:r>
      <w:r w:rsidRPr="00071D3F">
        <w:rPr>
          <w:u w:val="single"/>
        </w:rPr>
        <w:t>Handbook of Students Rights and Responsibilities</w:t>
      </w:r>
      <w:r w:rsidRPr="00071D3F">
        <w:t xml:space="preserve"> </w:t>
      </w:r>
      <w:proofErr w:type="gramStart"/>
      <w:r w:rsidRPr="00071D3F">
        <w:t>defines</w:t>
      </w:r>
      <w:proofErr w:type="gramEnd"/>
      <w:r w:rsidRPr="00071D3F">
        <w:t xml:space="preserve"> various forms of Academic Dishonesty and you should make yourself familiar with these. In this class, all assignments that are turned in for a grade must repres</w:t>
      </w:r>
      <w:r w:rsidR="00EC2D49">
        <w:t>ent the student’s own work and</w:t>
      </w:r>
      <w:r w:rsidRPr="00071D3F">
        <w:t xml:space="preserve"> collaborative project</w:t>
      </w:r>
      <w:r w:rsidR="00EC2D49">
        <w:t>s</w:t>
      </w:r>
      <w:r w:rsidRPr="00071D3F">
        <w:t xml:space="preserve"> </w:t>
      </w:r>
      <w:r w:rsidR="00EC2D49">
        <w:t xml:space="preserve">should reflect an equivalent </w:t>
      </w:r>
      <w:r w:rsidRPr="00071D3F">
        <w:t xml:space="preserve">effort by each member. </w:t>
      </w:r>
    </w:p>
    <w:p w14:paraId="7047D867" w14:textId="29AD71C0" w:rsidR="00E154A0" w:rsidRDefault="00E154A0" w:rsidP="00E154A0">
      <w:r>
        <w:t xml:space="preserve">I believe very strongly in academic integrity. If you are caught cheating on a quiz (e.g., talking, signaling, </w:t>
      </w:r>
      <w:proofErr w:type="spellStart"/>
      <w:r>
        <w:t>etc</w:t>
      </w:r>
      <w:proofErr w:type="spellEnd"/>
      <w:r>
        <w:t xml:space="preserve">) or </w:t>
      </w:r>
      <w:proofErr w:type="gramStart"/>
      <w:r>
        <w:t>submit</w:t>
      </w:r>
      <w:proofErr w:type="gramEnd"/>
      <w:r>
        <w:t xml:space="preserve"> an assignment that someone has already submitted in a previous semester, you will receive a z</w:t>
      </w:r>
      <w:r w:rsidR="00EC2D49">
        <w:t>ero. I do report academic dishonesty</w:t>
      </w:r>
      <w:r>
        <w:t>.</w:t>
      </w:r>
    </w:p>
    <w:p w14:paraId="07C81108" w14:textId="616F7002" w:rsidR="00A50E57" w:rsidRPr="0016013F" w:rsidRDefault="00A50E57" w:rsidP="00E154A0">
      <w:pPr>
        <w:rPr>
          <w:b/>
          <w:i/>
          <w:color w:val="FF0000"/>
          <w:sz w:val="28"/>
          <w:szCs w:val="28"/>
        </w:rPr>
      </w:pPr>
      <w:r w:rsidRPr="0016013F">
        <w:rPr>
          <w:b/>
          <w:i/>
          <w:color w:val="FF0000"/>
          <w:sz w:val="28"/>
          <w:szCs w:val="28"/>
        </w:rPr>
        <w:t>Please Take Note…</w:t>
      </w:r>
    </w:p>
    <w:p w14:paraId="21420406" w14:textId="77777777" w:rsidR="00A50E57" w:rsidRDefault="00A50E57" w:rsidP="00E154A0">
      <w:r>
        <w:t xml:space="preserve">It is likely that at some point a topic may arise that makes someone uncomfortable. If someone in class voices their discomfort, please respect their wish to move on to another topic. Know that I may not always be able to move on right away though. I want to make sure that I have discussed ways to work through the challenge.  Having said that, it is also likely that topics arise in class that are important to talk about so that we learn how to work through challenges in life. For example, I will be talking about my experience with cancer. Talking about cancer may make some students uncomfortable. Talking about sensitive topics such as cancer is important so that we can learn how to think about those challenges and work through them. The first semester I shared with the students that I was a breast cancer survivor, a student came up after class and said, “Prof. Traver, I’m a cancer survivor too, and I want to learn how to think like you.” We both cried and hugged and laughed. </w:t>
      </w:r>
    </w:p>
    <w:p w14:paraId="7CA122C8" w14:textId="42A0F333" w:rsidR="00A50E57" w:rsidRDefault="00A50E57" w:rsidP="00E154A0">
      <w:r>
        <w:t xml:space="preserve">Bottom line: yes, we may discuss things that some may </w:t>
      </w:r>
      <w:r w:rsidR="00E14EA3">
        <w:t xml:space="preserve">find uncomfortable. If we don’t discuss them, we are avoiding those things. When we avoid things, we don’t develop the skills to handle </w:t>
      </w:r>
      <w:proofErr w:type="gramStart"/>
      <w:r w:rsidR="00E14EA3">
        <w:t>the emotions</w:t>
      </w:r>
      <w:proofErr w:type="gramEnd"/>
      <w:r w:rsidR="00E14EA3">
        <w:t xml:space="preserve">, and the situation could escalate. This class is to help prepare you for crises and challenges in life, so that you can deal with them, or even recover more quickly from them. </w:t>
      </w:r>
      <w:proofErr w:type="gramStart"/>
      <w:r w:rsidR="00E51741">
        <w:t>With that being said, if</w:t>
      </w:r>
      <w:proofErr w:type="gramEnd"/>
      <w:r w:rsidR="00E51741">
        <w:t xml:space="preserve"> a topic </w:t>
      </w:r>
      <w:proofErr w:type="spellStart"/>
      <w:r w:rsidR="00E51741">
        <w:t>or</w:t>
      </w:r>
      <w:proofErr w:type="spellEnd"/>
      <w:r w:rsidR="00E51741">
        <w:t xml:space="preserve"> discussion or question in class is too much for you </w:t>
      </w:r>
      <w:proofErr w:type="gramStart"/>
      <w:r w:rsidR="00E51741">
        <w:t>at this point in time</w:t>
      </w:r>
      <w:proofErr w:type="gramEnd"/>
      <w:r w:rsidR="00E51741">
        <w:t>, step away and come back when you are able.</w:t>
      </w:r>
      <w:r w:rsidR="000C315F">
        <w:t xml:space="preserve"> We will not judge because we do not know what any one person is going through at that point in time. </w:t>
      </w:r>
    </w:p>
    <w:p w14:paraId="3BB56434" w14:textId="4F8D3A47" w:rsidR="00D10C4C" w:rsidRPr="0016013F" w:rsidRDefault="00D01D08" w:rsidP="00D10C4C">
      <w:pPr>
        <w:rPr>
          <w:color w:val="FF0000"/>
        </w:rPr>
      </w:pPr>
      <w:r w:rsidRPr="0016013F">
        <w:rPr>
          <w:b/>
          <w:i/>
          <w:color w:val="FF0000"/>
          <w:sz w:val="28"/>
          <w:szCs w:val="28"/>
        </w:rPr>
        <w:t>About Late Assignments</w:t>
      </w:r>
    </w:p>
    <w:p w14:paraId="205FA012" w14:textId="673820F9" w:rsidR="00D01D08" w:rsidRPr="00D01D08" w:rsidRDefault="00D01D08" w:rsidP="00D01D08">
      <w:pPr>
        <w:spacing w:after="0"/>
      </w:pPr>
      <w:r w:rsidRPr="00D01D08">
        <w:t xml:space="preserve">Assignments are due with a time stamp on LMS by 8pm on the due date. </w:t>
      </w:r>
      <w:r>
        <w:t xml:space="preserve">This is a class on well-being and strategies we employ to maintain or even improve well-being. </w:t>
      </w:r>
      <w:proofErr w:type="gramStart"/>
      <w:r>
        <w:t>So</w:t>
      </w:r>
      <w:proofErr w:type="gramEnd"/>
      <w:r>
        <w:t xml:space="preserve"> the </w:t>
      </w:r>
      <w:r w:rsidRPr="00D01D08">
        <w:t>8pm deadline is to help cultivate</w:t>
      </w:r>
      <w:r>
        <w:t xml:space="preserve"> healthy</w:t>
      </w:r>
      <w:r w:rsidRPr="00D01D08">
        <w:t xml:space="preserve"> sleeping practices</w:t>
      </w:r>
      <w:r>
        <w:t xml:space="preserve">. There is also </w:t>
      </w:r>
      <w:r w:rsidRPr="00D01D08">
        <w:t xml:space="preserve">a </w:t>
      </w:r>
      <w:proofErr w:type="gramStart"/>
      <w:r w:rsidRPr="00D01D08">
        <w:t>5 day</w:t>
      </w:r>
      <w:proofErr w:type="gramEnd"/>
      <w:r w:rsidRPr="00D01D08">
        <w:t xml:space="preserve"> grace period with no penalty </w:t>
      </w:r>
      <w:r>
        <w:t>to submit an assignment</w:t>
      </w:r>
      <w:r w:rsidR="000B2E15">
        <w:t xml:space="preserve"> (the exception is the On-Campus Activities assignment</w:t>
      </w:r>
      <w:r w:rsidR="005F0095">
        <w:t xml:space="preserve"> and the Well-Being Journal</w:t>
      </w:r>
      <w:r w:rsidR="000B2E15">
        <w:t>)</w:t>
      </w:r>
      <w:r>
        <w:t>. After 5 days, the assignment will no longer be available to students and you will not get any extensions (unless you have extenuating circumstances…then PLEASE, PLEASE, PLEASE come talk to me so we can work something out).</w:t>
      </w:r>
    </w:p>
    <w:p w14:paraId="6028CEDF" w14:textId="1895274B" w:rsidR="003535B9" w:rsidRDefault="003535B9">
      <w:pPr>
        <w:spacing w:after="0"/>
      </w:pPr>
      <w:r>
        <w:br w:type="page"/>
      </w:r>
    </w:p>
    <w:p w14:paraId="7CD892C0" w14:textId="77777777" w:rsidR="00D01D08" w:rsidRPr="0016013F" w:rsidRDefault="00D01D08" w:rsidP="00D01D08">
      <w:pPr>
        <w:rPr>
          <w:b/>
          <w:bCs/>
          <w:color w:val="4A66AC" w:themeColor="accent1"/>
        </w:rPr>
      </w:pPr>
      <w:r w:rsidRPr="0016013F">
        <w:rPr>
          <w:b/>
          <w:bCs/>
          <w:color w:val="4A66AC" w:themeColor="accent1"/>
        </w:rPr>
        <w:lastRenderedPageBreak/>
        <w:t>INTRODUCTION TO THE COURSE</w:t>
      </w:r>
    </w:p>
    <w:p w14:paraId="1B82DD11" w14:textId="6C05B6C9" w:rsidR="00D01D08" w:rsidRPr="009357F6" w:rsidRDefault="009357F6" w:rsidP="00D01D08">
      <w:pPr>
        <w:pStyle w:val="ListParagraph"/>
        <w:numPr>
          <w:ilvl w:val="0"/>
          <w:numId w:val="36"/>
        </w:numPr>
        <w:spacing w:after="160" w:line="259" w:lineRule="auto"/>
        <w:contextualSpacing/>
        <w:rPr>
          <w:b/>
          <w:bCs/>
        </w:rPr>
      </w:pPr>
      <w:r>
        <w:rPr>
          <w:b/>
          <w:bCs/>
        </w:rPr>
        <w:t>T Jan 13</w:t>
      </w:r>
      <w:r w:rsidR="006C3858">
        <w:rPr>
          <w:b/>
          <w:bCs/>
        </w:rPr>
        <w:t xml:space="preserve"> </w:t>
      </w:r>
      <w:r w:rsidR="00D01D08" w:rsidRPr="0016013F">
        <w:t xml:space="preserve">Syllabus </w:t>
      </w:r>
    </w:p>
    <w:p w14:paraId="7DCD7A63" w14:textId="41441DA3" w:rsidR="009357F6" w:rsidRPr="009357F6" w:rsidRDefault="009357F6" w:rsidP="009357F6">
      <w:pPr>
        <w:numPr>
          <w:ilvl w:val="1"/>
          <w:numId w:val="36"/>
        </w:numPr>
        <w:spacing w:after="160" w:line="259" w:lineRule="auto"/>
        <w:rPr>
          <w:b/>
          <w:bCs/>
          <w:color w:val="FFC000"/>
        </w:rPr>
      </w:pPr>
      <w:r w:rsidRPr="0016013F">
        <w:rPr>
          <w:b/>
          <w:bCs/>
          <w:color w:val="FFC000"/>
        </w:rPr>
        <w:t xml:space="preserve">Choose book club book </w:t>
      </w:r>
    </w:p>
    <w:p w14:paraId="06679ED6" w14:textId="3B96FA20" w:rsidR="00D01D08" w:rsidRPr="0016013F" w:rsidRDefault="00D01D08" w:rsidP="00D01D08">
      <w:pPr>
        <w:rPr>
          <w:b/>
          <w:bCs/>
          <w:color w:val="4A66AC" w:themeColor="accent1"/>
        </w:rPr>
      </w:pPr>
      <w:r w:rsidRPr="0016013F">
        <w:rPr>
          <w:b/>
          <w:bCs/>
          <w:color w:val="4A66AC" w:themeColor="accent1"/>
        </w:rPr>
        <w:t xml:space="preserve">PART </w:t>
      </w:r>
      <w:r w:rsidR="007D6D86" w:rsidRPr="0016013F">
        <w:rPr>
          <w:b/>
          <w:bCs/>
          <w:color w:val="4A66AC" w:themeColor="accent1"/>
        </w:rPr>
        <w:t>1</w:t>
      </w:r>
      <w:r w:rsidRPr="0016013F">
        <w:rPr>
          <w:b/>
          <w:bCs/>
          <w:color w:val="4A66AC" w:themeColor="accent1"/>
        </w:rPr>
        <w:t xml:space="preserve">: </w:t>
      </w:r>
      <w:r w:rsidR="00E4198D" w:rsidRPr="0016013F">
        <w:rPr>
          <w:b/>
          <w:bCs/>
          <w:color w:val="4A66AC" w:themeColor="accent1"/>
        </w:rPr>
        <w:t>INTRODUCTION TO THE FIELD</w:t>
      </w:r>
    </w:p>
    <w:p w14:paraId="50451A0F" w14:textId="2FE13925" w:rsidR="00D01D08" w:rsidRPr="0016013F" w:rsidRDefault="009357F6" w:rsidP="00D01D08">
      <w:pPr>
        <w:numPr>
          <w:ilvl w:val="0"/>
          <w:numId w:val="35"/>
        </w:numPr>
        <w:spacing w:after="160" w:line="259" w:lineRule="auto"/>
      </w:pPr>
      <w:r>
        <w:rPr>
          <w:b/>
          <w:bCs/>
        </w:rPr>
        <w:t>F Jan 16</w:t>
      </w:r>
      <w:r w:rsidRPr="009357F6">
        <w:rPr>
          <w:b/>
          <w:bCs/>
          <w:vertAlign w:val="superscript"/>
        </w:rPr>
        <w:t>th</w:t>
      </w:r>
      <w:r>
        <w:rPr>
          <w:b/>
          <w:bCs/>
        </w:rPr>
        <w:t xml:space="preserve"> </w:t>
      </w:r>
      <w:r w:rsidR="00E4198D" w:rsidRPr="0016013F">
        <w:t>Gratitude, and Chapter 1 An Introduction to Positive Psychology</w:t>
      </w:r>
      <w:r>
        <w:t xml:space="preserve"> (this class will be on </w:t>
      </w:r>
      <w:proofErr w:type="spellStart"/>
      <w:r w:rsidRPr="009468A5">
        <w:rPr>
          <w:color w:val="FFC000"/>
        </w:rPr>
        <w:t>WebEx</w:t>
      </w:r>
      <w:proofErr w:type="spellEnd"/>
      <w:r w:rsidRPr="009468A5">
        <w:rPr>
          <w:color w:val="FFC000"/>
        </w:rPr>
        <w:t>, live and remote</w:t>
      </w:r>
      <w:r>
        <w:t>)</w:t>
      </w:r>
    </w:p>
    <w:p w14:paraId="060592A3" w14:textId="200A16F7" w:rsidR="00D01D08" w:rsidRPr="0016013F" w:rsidRDefault="006C3858" w:rsidP="00D01D08">
      <w:pPr>
        <w:numPr>
          <w:ilvl w:val="0"/>
          <w:numId w:val="35"/>
        </w:numPr>
        <w:spacing w:after="160" w:line="259" w:lineRule="auto"/>
        <w:rPr>
          <w:b/>
          <w:bCs/>
        </w:rPr>
      </w:pPr>
      <w:r>
        <w:rPr>
          <w:b/>
          <w:bCs/>
        </w:rPr>
        <w:t xml:space="preserve">T </w:t>
      </w:r>
      <w:r w:rsidR="009357F6">
        <w:rPr>
          <w:b/>
          <w:bCs/>
        </w:rPr>
        <w:t>Jan 20</w:t>
      </w:r>
      <w:r w:rsidR="009357F6" w:rsidRPr="009357F6">
        <w:rPr>
          <w:b/>
          <w:bCs/>
          <w:vertAlign w:val="superscript"/>
        </w:rPr>
        <w:t>th</w:t>
      </w:r>
      <w:r w:rsidR="009357F6">
        <w:rPr>
          <w:b/>
          <w:bCs/>
        </w:rPr>
        <w:t xml:space="preserve"> </w:t>
      </w:r>
      <w:r w:rsidR="00E4198D" w:rsidRPr="0016013F">
        <w:t>Chapter 2 Myths and Misunderstandings</w:t>
      </w:r>
      <w:r w:rsidR="00724F27" w:rsidRPr="0016013F">
        <w:t xml:space="preserve"> </w:t>
      </w:r>
      <w:r w:rsidR="005F0095" w:rsidRPr="009468A5">
        <w:rPr>
          <w:color w:val="FFC000"/>
        </w:rPr>
        <w:t>(recorded lecture, no class)</w:t>
      </w:r>
    </w:p>
    <w:p w14:paraId="59A2FED7" w14:textId="77AF68E7" w:rsidR="00E4198D" w:rsidRPr="0016013F" w:rsidRDefault="009468A5" w:rsidP="00D01D08">
      <w:pPr>
        <w:numPr>
          <w:ilvl w:val="0"/>
          <w:numId w:val="35"/>
        </w:numPr>
        <w:spacing w:after="160" w:line="259" w:lineRule="auto"/>
        <w:rPr>
          <w:b/>
          <w:bCs/>
          <w:color w:val="00B050"/>
        </w:rPr>
      </w:pPr>
      <w:r>
        <w:rPr>
          <w:b/>
          <w:bCs/>
        </w:rPr>
        <w:t>F Jan 23</w:t>
      </w:r>
      <w:r w:rsidRPr="009468A5">
        <w:rPr>
          <w:b/>
          <w:bCs/>
          <w:vertAlign w:val="superscript"/>
        </w:rPr>
        <w:t>rd</w:t>
      </w:r>
      <w:r>
        <w:rPr>
          <w:b/>
          <w:bCs/>
        </w:rPr>
        <w:t xml:space="preserve"> </w:t>
      </w:r>
      <w:r w:rsidR="006C3858" w:rsidRPr="006C3858">
        <w:t>Finish Chapter 2 and start</w:t>
      </w:r>
      <w:r w:rsidR="006C3858">
        <w:rPr>
          <w:b/>
          <w:bCs/>
        </w:rPr>
        <w:t xml:space="preserve"> </w:t>
      </w:r>
      <w:r w:rsidR="006C3858" w:rsidRPr="0016013F">
        <w:rPr>
          <w:color w:val="000000" w:themeColor="text1"/>
        </w:rPr>
        <w:t>Chapter 3 Positive Emotional Experiences</w:t>
      </w:r>
      <w:r>
        <w:rPr>
          <w:color w:val="000000" w:themeColor="text1"/>
        </w:rPr>
        <w:t xml:space="preserve"> </w:t>
      </w:r>
      <w:r w:rsidRPr="009468A5">
        <w:rPr>
          <w:color w:val="FFC000"/>
        </w:rPr>
        <w:t>(recorded lecture, no class)</w:t>
      </w:r>
    </w:p>
    <w:p w14:paraId="116D6DE3" w14:textId="5EE1C560" w:rsidR="00724F27" w:rsidRPr="0016013F" w:rsidRDefault="00724F27" w:rsidP="00724F27">
      <w:pPr>
        <w:numPr>
          <w:ilvl w:val="1"/>
          <w:numId w:val="35"/>
        </w:numPr>
        <w:spacing w:after="160" w:line="259" w:lineRule="auto"/>
        <w:rPr>
          <w:b/>
          <w:bCs/>
        </w:rPr>
      </w:pPr>
      <w:r w:rsidRPr="0016013F">
        <w:rPr>
          <w:b/>
          <w:bCs/>
          <w:color w:val="00B050"/>
        </w:rPr>
        <w:t>DUE</w:t>
      </w:r>
      <w:r w:rsidRPr="0016013F">
        <w:rPr>
          <w:b/>
          <w:bCs/>
        </w:rPr>
        <w:t>: Gratitude or Mindfulness Journal Week 1 (submit on LMS)</w:t>
      </w:r>
    </w:p>
    <w:p w14:paraId="1ED71AE2" w14:textId="2FC9162C" w:rsidR="00D01D08" w:rsidRPr="0016013F" w:rsidRDefault="009468A5" w:rsidP="00D01D08">
      <w:pPr>
        <w:numPr>
          <w:ilvl w:val="0"/>
          <w:numId w:val="35"/>
        </w:numPr>
        <w:spacing w:after="160" w:line="259" w:lineRule="auto"/>
        <w:rPr>
          <w:b/>
          <w:bCs/>
          <w:color w:val="FF0000"/>
        </w:rPr>
      </w:pPr>
      <w:r>
        <w:rPr>
          <w:b/>
          <w:bCs/>
          <w:color w:val="FF0000"/>
        </w:rPr>
        <w:t>T Jan 27</w:t>
      </w:r>
      <w:r w:rsidRPr="009468A5">
        <w:rPr>
          <w:b/>
          <w:bCs/>
          <w:color w:val="FF0000"/>
          <w:vertAlign w:val="superscript"/>
        </w:rPr>
        <w:t>th</w:t>
      </w:r>
      <w:r>
        <w:rPr>
          <w:b/>
          <w:bCs/>
          <w:color w:val="FF0000"/>
        </w:rPr>
        <w:t xml:space="preserve"> </w:t>
      </w:r>
      <w:r w:rsidR="00D01D08" w:rsidRPr="0016013F">
        <w:rPr>
          <w:b/>
          <w:bCs/>
          <w:color w:val="FF0000"/>
        </w:rPr>
        <w:t>Quiz 1 (Chapters 1 and 2)</w:t>
      </w:r>
    </w:p>
    <w:p w14:paraId="75168EEB" w14:textId="5FB8C3AB" w:rsidR="00724F27" w:rsidRPr="0016013F" w:rsidRDefault="00724F27" w:rsidP="00724F27">
      <w:pPr>
        <w:rPr>
          <w:b/>
          <w:bCs/>
          <w:color w:val="4A66AC" w:themeColor="accent1"/>
        </w:rPr>
      </w:pPr>
      <w:r w:rsidRPr="0016013F">
        <w:rPr>
          <w:b/>
          <w:bCs/>
          <w:color w:val="4A66AC" w:themeColor="accent1"/>
        </w:rPr>
        <w:t xml:space="preserve">PART </w:t>
      </w:r>
      <w:r w:rsidR="007D6D86" w:rsidRPr="0016013F">
        <w:rPr>
          <w:b/>
          <w:bCs/>
          <w:color w:val="4A66AC" w:themeColor="accent1"/>
        </w:rPr>
        <w:t>2</w:t>
      </w:r>
      <w:r w:rsidRPr="0016013F">
        <w:rPr>
          <w:b/>
          <w:bCs/>
          <w:color w:val="4A66AC" w:themeColor="accent1"/>
        </w:rPr>
        <w:t>: POSITIVE FEELINGS AND STATES</w:t>
      </w:r>
    </w:p>
    <w:p w14:paraId="134294C6" w14:textId="3F0FDBAC" w:rsidR="009468A5" w:rsidRPr="009468A5" w:rsidRDefault="009468A5" w:rsidP="009468A5">
      <w:pPr>
        <w:numPr>
          <w:ilvl w:val="0"/>
          <w:numId w:val="37"/>
        </w:numPr>
        <w:spacing w:after="160" w:line="259" w:lineRule="auto"/>
        <w:rPr>
          <w:b/>
          <w:bCs/>
          <w:color w:val="000000" w:themeColor="text1"/>
        </w:rPr>
      </w:pPr>
      <w:r>
        <w:rPr>
          <w:b/>
          <w:bCs/>
          <w:color w:val="000000" w:themeColor="text1"/>
        </w:rPr>
        <w:t>F Jan 30</w:t>
      </w:r>
      <w:r w:rsidRPr="009468A5">
        <w:rPr>
          <w:b/>
          <w:bCs/>
          <w:color w:val="000000" w:themeColor="text1"/>
          <w:vertAlign w:val="superscript"/>
        </w:rPr>
        <w:t>th</w:t>
      </w:r>
      <w:r>
        <w:rPr>
          <w:b/>
          <w:bCs/>
          <w:color w:val="000000" w:themeColor="text1"/>
        </w:rPr>
        <w:t xml:space="preserve"> </w:t>
      </w:r>
      <w:r w:rsidRPr="0016013F">
        <w:rPr>
          <w:color w:val="000000" w:themeColor="text1"/>
        </w:rPr>
        <w:t>Chapter 3 Positive Emotional Experiences</w:t>
      </w:r>
    </w:p>
    <w:p w14:paraId="1B982AF6" w14:textId="77777777" w:rsidR="009468A5" w:rsidRPr="0016013F" w:rsidRDefault="009468A5" w:rsidP="009468A5">
      <w:pPr>
        <w:numPr>
          <w:ilvl w:val="1"/>
          <w:numId w:val="37"/>
        </w:numPr>
        <w:spacing w:after="160" w:line="259" w:lineRule="auto"/>
        <w:rPr>
          <w:b/>
          <w:bCs/>
          <w:color w:val="FFC000"/>
        </w:rPr>
      </w:pPr>
      <w:r w:rsidRPr="0016013F">
        <w:rPr>
          <w:b/>
          <w:bCs/>
          <w:color w:val="00B050"/>
        </w:rPr>
        <w:t>Due</w:t>
      </w:r>
      <w:r w:rsidRPr="0016013F">
        <w:rPr>
          <w:b/>
          <w:bCs/>
        </w:rPr>
        <w:t>: Gratitude or Mindfulness Journal Week 2 (submit on LMS)</w:t>
      </w:r>
    </w:p>
    <w:p w14:paraId="431AA42D" w14:textId="6955DE0E" w:rsidR="00B678D9" w:rsidRPr="0016013F" w:rsidRDefault="009468A5" w:rsidP="00B678D9">
      <w:pPr>
        <w:numPr>
          <w:ilvl w:val="0"/>
          <w:numId w:val="37"/>
        </w:numPr>
        <w:spacing w:after="160" w:line="259" w:lineRule="auto"/>
        <w:rPr>
          <w:color w:val="000000" w:themeColor="text1"/>
        </w:rPr>
      </w:pPr>
      <w:r>
        <w:rPr>
          <w:b/>
          <w:bCs/>
          <w:color w:val="000000" w:themeColor="text1"/>
        </w:rPr>
        <w:t xml:space="preserve">T Feb </w:t>
      </w:r>
      <w:r w:rsidR="00B678D9">
        <w:rPr>
          <w:b/>
          <w:bCs/>
          <w:color w:val="000000" w:themeColor="text1"/>
        </w:rPr>
        <w:t>3</w:t>
      </w:r>
      <w:r w:rsidR="00B678D9" w:rsidRPr="00B678D9">
        <w:rPr>
          <w:b/>
          <w:bCs/>
          <w:color w:val="000000" w:themeColor="text1"/>
          <w:vertAlign w:val="superscript"/>
        </w:rPr>
        <w:t>rd</w:t>
      </w:r>
      <w:r w:rsidR="00B678D9">
        <w:rPr>
          <w:b/>
          <w:bCs/>
          <w:color w:val="000000" w:themeColor="text1"/>
        </w:rPr>
        <w:t xml:space="preserve"> </w:t>
      </w:r>
      <w:r w:rsidR="00B678D9">
        <w:rPr>
          <w:color w:val="000000" w:themeColor="text1"/>
        </w:rPr>
        <w:t xml:space="preserve">Chapter 4: </w:t>
      </w:r>
      <w:r w:rsidR="00B678D9" w:rsidRPr="0016013F">
        <w:t>Transcendence: Meaning, Purpose, Spirituality, and Religion</w:t>
      </w:r>
      <w:r w:rsidR="00B678D9" w:rsidRPr="0016013F">
        <w:rPr>
          <w:color w:val="000000" w:themeColor="text1"/>
        </w:rPr>
        <w:t xml:space="preserve"> </w:t>
      </w:r>
      <w:r w:rsidR="00B678D9" w:rsidRPr="009468A5">
        <w:rPr>
          <w:color w:val="FFC000"/>
        </w:rPr>
        <w:t xml:space="preserve">(recorded lecture, </w:t>
      </w:r>
      <w:r w:rsidR="005F0095">
        <w:rPr>
          <w:color w:val="FFC000"/>
        </w:rPr>
        <w:t>no class)</w:t>
      </w:r>
    </w:p>
    <w:p w14:paraId="7C52372F" w14:textId="42071309" w:rsidR="009468A5" w:rsidRPr="00B678D9" w:rsidRDefault="00B678D9" w:rsidP="009468A5">
      <w:pPr>
        <w:numPr>
          <w:ilvl w:val="0"/>
          <w:numId w:val="37"/>
        </w:numPr>
        <w:spacing w:after="160" w:line="259" w:lineRule="auto"/>
        <w:rPr>
          <w:b/>
          <w:bCs/>
          <w:color w:val="000000" w:themeColor="text1"/>
        </w:rPr>
      </w:pPr>
      <w:r>
        <w:rPr>
          <w:b/>
          <w:bCs/>
          <w:color w:val="000000" w:themeColor="text1"/>
        </w:rPr>
        <w:t>F Feb 6</w:t>
      </w:r>
      <w:r w:rsidRPr="00B678D9">
        <w:rPr>
          <w:b/>
          <w:bCs/>
          <w:color w:val="000000" w:themeColor="text1"/>
          <w:vertAlign w:val="superscript"/>
        </w:rPr>
        <w:t>th</w:t>
      </w:r>
      <w:r>
        <w:rPr>
          <w:b/>
          <w:bCs/>
          <w:color w:val="000000" w:themeColor="text1"/>
        </w:rPr>
        <w:t xml:space="preserve"> </w:t>
      </w:r>
      <w:r w:rsidR="009468A5" w:rsidRPr="0016013F">
        <w:rPr>
          <w:b/>
          <w:bCs/>
          <w:color w:val="FF0000"/>
        </w:rPr>
        <w:t xml:space="preserve">Book Club #1 </w:t>
      </w:r>
      <w:r w:rsidR="009468A5" w:rsidRPr="00B678D9">
        <w:rPr>
          <w:b/>
          <w:bCs/>
          <w:color w:val="EE0000"/>
        </w:rPr>
        <w:t>Discussions</w:t>
      </w:r>
      <w:r>
        <w:rPr>
          <w:b/>
          <w:bCs/>
          <w:color w:val="EE0000"/>
        </w:rPr>
        <w:t xml:space="preserve"> </w:t>
      </w:r>
      <w:r>
        <w:rPr>
          <w:b/>
          <w:bCs/>
        </w:rPr>
        <w:t xml:space="preserve">(email your group prior to </w:t>
      </w:r>
      <w:proofErr w:type="gramStart"/>
      <w:r>
        <w:rPr>
          <w:b/>
          <w:bCs/>
        </w:rPr>
        <w:t>set</w:t>
      </w:r>
      <w:proofErr w:type="gramEnd"/>
      <w:r>
        <w:rPr>
          <w:b/>
          <w:bCs/>
        </w:rPr>
        <w:t xml:space="preserve"> up a time to meet and have a discussion)</w:t>
      </w:r>
    </w:p>
    <w:p w14:paraId="666C4FC0" w14:textId="77777777" w:rsidR="00B678D9" w:rsidRPr="0016013F" w:rsidRDefault="00B678D9" w:rsidP="00B678D9">
      <w:pPr>
        <w:numPr>
          <w:ilvl w:val="1"/>
          <w:numId w:val="37"/>
        </w:numPr>
        <w:spacing w:after="160" w:line="259" w:lineRule="auto"/>
        <w:rPr>
          <w:color w:val="000000" w:themeColor="text1"/>
        </w:rPr>
      </w:pPr>
      <w:r w:rsidRPr="0016013F">
        <w:rPr>
          <w:b/>
          <w:bCs/>
          <w:color w:val="00B050"/>
        </w:rPr>
        <w:t>Due</w:t>
      </w:r>
      <w:r w:rsidRPr="0016013F">
        <w:rPr>
          <w:b/>
          <w:bCs/>
        </w:rPr>
        <w:t>: Gratitude or Mindfulness Journal Week 3 (submit on LMS)</w:t>
      </w:r>
    </w:p>
    <w:p w14:paraId="7D75B7C5" w14:textId="21F15D40" w:rsidR="00724F27" w:rsidRPr="0016013F" w:rsidRDefault="006C3858" w:rsidP="00724F27">
      <w:pPr>
        <w:numPr>
          <w:ilvl w:val="0"/>
          <w:numId w:val="37"/>
        </w:numPr>
        <w:spacing w:after="160" w:line="259" w:lineRule="auto"/>
        <w:rPr>
          <w:color w:val="000000" w:themeColor="text1"/>
        </w:rPr>
      </w:pPr>
      <w:r>
        <w:rPr>
          <w:b/>
          <w:bCs/>
          <w:color w:val="000000" w:themeColor="text1"/>
        </w:rPr>
        <w:t xml:space="preserve">T </w:t>
      </w:r>
      <w:r w:rsidR="00B678D9">
        <w:rPr>
          <w:b/>
          <w:bCs/>
          <w:color w:val="000000" w:themeColor="text1"/>
        </w:rPr>
        <w:t>Feb 10</w:t>
      </w:r>
      <w:r w:rsidR="00B678D9" w:rsidRPr="00B678D9">
        <w:rPr>
          <w:b/>
          <w:bCs/>
          <w:color w:val="000000" w:themeColor="text1"/>
          <w:vertAlign w:val="superscript"/>
        </w:rPr>
        <w:t>th</w:t>
      </w:r>
      <w:r w:rsidR="00B678D9">
        <w:rPr>
          <w:b/>
          <w:bCs/>
          <w:color w:val="000000" w:themeColor="text1"/>
        </w:rPr>
        <w:t xml:space="preserve"> Positive Activity Day: Take this day for YOU! </w:t>
      </w:r>
      <w:r w:rsidR="00B678D9">
        <w:rPr>
          <w:color w:val="000000" w:themeColor="text1"/>
        </w:rPr>
        <w:t xml:space="preserve">Take a yoga class, make a delicious meal to share with friends, paint/draw/create something, or anything that you usually don’t have time for but that you enjoy </w:t>
      </w:r>
      <w:r w:rsidR="00B678D9">
        <w:rPr>
          <w:color w:val="FFC000"/>
        </w:rPr>
        <w:t>(n</w:t>
      </w:r>
      <w:r w:rsidR="00B678D9" w:rsidRPr="009468A5">
        <w:rPr>
          <w:color w:val="FFC000"/>
        </w:rPr>
        <w:t>o class)</w:t>
      </w:r>
    </w:p>
    <w:p w14:paraId="48E8386F" w14:textId="12E232FF" w:rsidR="00B678D9" w:rsidRPr="0016013F" w:rsidRDefault="00B678D9" w:rsidP="00B678D9">
      <w:pPr>
        <w:numPr>
          <w:ilvl w:val="0"/>
          <w:numId w:val="37"/>
        </w:numPr>
        <w:spacing w:after="160" w:line="259" w:lineRule="auto"/>
        <w:rPr>
          <w:color w:val="000000" w:themeColor="text1"/>
        </w:rPr>
      </w:pPr>
      <w:r>
        <w:rPr>
          <w:b/>
          <w:bCs/>
          <w:color w:val="000000" w:themeColor="text1"/>
        </w:rPr>
        <w:t>F Feb 13</w:t>
      </w:r>
      <w:r w:rsidRPr="00B678D9">
        <w:rPr>
          <w:b/>
          <w:bCs/>
          <w:color w:val="000000" w:themeColor="text1"/>
          <w:vertAlign w:val="superscript"/>
        </w:rPr>
        <w:t>th</w:t>
      </w:r>
      <w:r>
        <w:rPr>
          <w:b/>
          <w:bCs/>
          <w:color w:val="000000" w:themeColor="text1"/>
        </w:rPr>
        <w:t xml:space="preserve"> </w:t>
      </w:r>
      <w:r w:rsidRPr="0016013F">
        <w:rPr>
          <w:color w:val="000000" w:themeColor="text1"/>
        </w:rPr>
        <w:t xml:space="preserve">Chapter 5 </w:t>
      </w:r>
      <w:r w:rsidRPr="0016013F">
        <w:t>Present-Focus: Mindfulness, Savoring, Flow</w:t>
      </w:r>
    </w:p>
    <w:p w14:paraId="7CCB5366" w14:textId="77777777" w:rsidR="00B678D9" w:rsidRPr="0016013F" w:rsidRDefault="00B678D9" w:rsidP="00B678D9">
      <w:pPr>
        <w:numPr>
          <w:ilvl w:val="1"/>
          <w:numId w:val="37"/>
        </w:numPr>
        <w:spacing w:after="160" w:line="259" w:lineRule="auto"/>
        <w:rPr>
          <w:color w:val="000000" w:themeColor="text1"/>
        </w:rPr>
      </w:pPr>
      <w:r w:rsidRPr="0016013F">
        <w:rPr>
          <w:b/>
          <w:bCs/>
          <w:color w:val="00B050"/>
        </w:rPr>
        <w:t>Due</w:t>
      </w:r>
      <w:r w:rsidRPr="0016013F">
        <w:rPr>
          <w:b/>
          <w:bCs/>
        </w:rPr>
        <w:t>: Gratitude or Mindfulness Journal Week 4 (submit on LMS)</w:t>
      </w:r>
    </w:p>
    <w:p w14:paraId="3930765A" w14:textId="34713AD5" w:rsidR="00724F27" w:rsidRPr="0016013F" w:rsidRDefault="006C3858" w:rsidP="00724F27">
      <w:pPr>
        <w:numPr>
          <w:ilvl w:val="0"/>
          <w:numId w:val="37"/>
        </w:numPr>
        <w:spacing w:after="160" w:line="259" w:lineRule="auto"/>
        <w:rPr>
          <w:color w:val="000000" w:themeColor="text1"/>
        </w:rPr>
      </w:pPr>
      <w:r>
        <w:rPr>
          <w:b/>
          <w:bCs/>
          <w:color w:val="000000" w:themeColor="text1"/>
        </w:rPr>
        <w:t xml:space="preserve">T </w:t>
      </w:r>
      <w:r w:rsidR="00B678D9">
        <w:rPr>
          <w:b/>
          <w:bCs/>
          <w:color w:val="000000" w:themeColor="text1"/>
        </w:rPr>
        <w:t>Feb 17</w:t>
      </w:r>
      <w:r w:rsidR="00B678D9" w:rsidRPr="00B678D9">
        <w:rPr>
          <w:b/>
          <w:bCs/>
          <w:color w:val="000000" w:themeColor="text1"/>
          <w:vertAlign w:val="superscript"/>
        </w:rPr>
        <w:t>th</w:t>
      </w:r>
      <w:r w:rsidR="00B678D9">
        <w:rPr>
          <w:b/>
          <w:bCs/>
          <w:color w:val="000000" w:themeColor="text1"/>
        </w:rPr>
        <w:t>: Monday class schedule</w:t>
      </w:r>
      <w:r>
        <w:rPr>
          <w:b/>
          <w:bCs/>
          <w:color w:val="000000" w:themeColor="text1"/>
        </w:rPr>
        <w:t xml:space="preserve"> </w:t>
      </w:r>
    </w:p>
    <w:p w14:paraId="133932AA" w14:textId="4E633D33" w:rsidR="00724F27" w:rsidRPr="00A35BAD" w:rsidRDefault="006C3858" w:rsidP="00724F27">
      <w:pPr>
        <w:numPr>
          <w:ilvl w:val="0"/>
          <w:numId w:val="37"/>
        </w:numPr>
        <w:spacing w:after="160" w:line="259" w:lineRule="auto"/>
        <w:rPr>
          <w:color w:val="FF0000"/>
        </w:rPr>
      </w:pPr>
      <w:r>
        <w:rPr>
          <w:b/>
          <w:bCs/>
          <w:color w:val="FF0000"/>
        </w:rPr>
        <w:t xml:space="preserve">F </w:t>
      </w:r>
      <w:r w:rsidR="00B678D9">
        <w:rPr>
          <w:b/>
          <w:bCs/>
          <w:color w:val="FF0000"/>
        </w:rPr>
        <w:t>Feb 20</w:t>
      </w:r>
      <w:r w:rsidR="00B678D9" w:rsidRPr="00B678D9">
        <w:rPr>
          <w:b/>
          <w:bCs/>
          <w:color w:val="FF0000"/>
          <w:vertAlign w:val="superscript"/>
        </w:rPr>
        <w:t>th</w:t>
      </w:r>
      <w:r w:rsidR="00B678D9">
        <w:rPr>
          <w:b/>
          <w:bCs/>
          <w:color w:val="FF0000"/>
        </w:rPr>
        <w:t xml:space="preserve"> </w:t>
      </w:r>
      <w:r w:rsidR="007D6D86" w:rsidRPr="0016013F">
        <w:rPr>
          <w:b/>
          <w:bCs/>
          <w:color w:val="FF0000"/>
        </w:rPr>
        <w:t>Quiz 2 (Chapters 3 and 4)</w:t>
      </w:r>
    </w:p>
    <w:p w14:paraId="31711B76" w14:textId="77777777" w:rsidR="00A35BAD" w:rsidRPr="0016013F" w:rsidRDefault="00A35BAD" w:rsidP="00A35BAD">
      <w:pPr>
        <w:numPr>
          <w:ilvl w:val="1"/>
          <w:numId w:val="37"/>
        </w:numPr>
        <w:spacing w:after="160" w:line="259" w:lineRule="auto"/>
        <w:rPr>
          <w:color w:val="000000" w:themeColor="text1"/>
        </w:rPr>
      </w:pPr>
      <w:r w:rsidRPr="0016013F">
        <w:rPr>
          <w:b/>
          <w:bCs/>
          <w:color w:val="00B050"/>
        </w:rPr>
        <w:t>Due</w:t>
      </w:r>
      <w:r w:rsidRPr="0016013F">
        <w:rPr>
          <w:b/>
          <w:bCs/>
        </w:rPr>
        <w:t>: Gratitude or Mindfulness Journal Week 5 (submit on LMS)</w:t>
      </w:r>
    </w:p>
    <w:p w14:paraId="145960AD" w14:textId="378157B4" w:rsidR="00724F27" w:rsidRPr="0016013F" w:rsidRDefault="006C3858" w:rsidP="00724F27">
      <w:pPr>
        <w:numPr>
          <w:ilvl w:val="0"/>
          <w:numId w:val="37"/>
        </w:numPr>
        <w:spacing w:after="160" w:line="259" w:lineRule="auto"/>
        <w:rPr>
          <w:color w:val="000000" w:themeColor="text1"/>
        </w:rPr>
      </w:pPr>
      <w:r>
        <w:rPr>
          <w:b/>
          <w:bCs/>
          <w:color w:val="000000" w:themeColor="text1"/>
        </w:rPr>
        <w:t xml:space="preserve">T </w:t>
      </w:r>
      <w:r w:rsidR="00A35BAD">
        <w:rPr>
          <w:b/>
          <w:bCs/>
          <w:color w:val="000000" w:themeColor="text1"/>
        </w:rPr>
        <w:t>Feb 24</w:t>
      </w:r>
      <w:r w:rsidR="00A35BAD" w:rsidRPr="00A35BAD">
        <w:rPr>
          <w:b/>
          <w:bCs/>
          <w:color w:val="000000" w:themeColor="text1"/>
          <w:vertAlign w:val="superscript"/>
        </w:rPr>
        <w:t>th</w:t>
      </w:r>
      <w:r w:rsidR="00A35BAD">
        <w:rPr>
          <w:b/>
          <w:bCs/>
          <w:color w:val="000000" w:themeColor="text1"/>
        </w:rPr>
        <w:t xml:space="preserve"> </w:t>
      </w:r>
      <w:r w:rsidR="007D6D86" w:rsidRPr="0016013F">
        <w:rPr>
          <w:color w:val="000000" w:themeColor="text1"/>
        </w:rPr>
        <w:t>Chapter 5 continued</w:t>
      </w:r>
    </w:p>
    <w:p w14:paraId="43DE9A2C" w14:textId="72B10E85" w:rsidR="00724F27" w:rsidRPr="00A35BAD" w:rsidRDefault="006C3858" w:rsidP="00724F27">
      <w:pPr>
        <w:numPr>
          <w:ilvl w:val="0"/>
          <w:numId w:val="37"/>
        </w:numPr>
        <w:spacing w:after="160" w:line="259" w:lineRule="auto"/>
        <w:rPr>
          <w:color w:val="000000" w:themeColor="text1"/>
        </w:rPr>
      </w:pPr>
      <w:r>
        <w:rPr>
          <w:b/>
          <w:bCs/>
          <w:color w:val="000000" w:themeColor="text1"/>
        </w:rPr>
        <w:t xml:space="preserve">F </w:t>
      </w:r>
      <w:r w:rsidR="00A35BAD">
        <w:rPr>
          <w:b/>
          <w:bCs/>
          <w:color w:val="000000" w:themeColor="text1"/>
        </w:rPr>
        <w:t>Feb 27</w:t>
      </w:r>
      <w:r w:rsidR="00A35BAD" w:rsidRPr="00A35BAD">
        <w:rPr>
          <w:b/>
          <w:bCs/>
          <w:color w:val="000000" w:themeColor="text1"/>
          <w:vertAlign w:val="superscript"/>
        </w:rPr>
        <w:t>th</w:t>
      </w:r>
      <w:r w:rsidR="00A35BAD">
        <w:rPr>
          <w:b/>
          <w:bCs/>
          <w:color w:val="000000" w:themeColor="text1"/>
        </w:rPr>
        <w:t xml:space="preserve"> </w:t>
      </w:r>
      <w:r w:rsidR="007D6D86" w:rsidRPr="0016013F">
        <w:t>Chapter 6 Talent and Giftedness</w:t>
      </w:r>
    </w:p>
    <w:p w14:paraId="2F42CCBA" w14:textId="77777777" w:rsidR="00A35BAD" w:rsidRPr="0016013F" w:rsidRDefault="00A35BAD" w:rsidP="00A35BAD">
      <w:pPr>
        <w:numPr>
          <w:ilvl w:val="1"/>
          <w:numId w:val="37"/>
        </w:numPr>
        <w:spacing w:after="160" w:line="259" w:lineRule="auto"/>
        <w:rPr>
          <w:color w:val="000000" w:themeColor="text1"/>
        </w:rPr>
      </w:pPr>
      <w:r w:rsidRPr="0016013F">
        <w:rPr>
          <w:b/>
          <w:bCs/>
          <w:color w:val="00B050"/>
        </w:rPr>
        <w:t>Due</w:t>
      </w:r>
      <w:r w:rsidRPr="0016013F">
        <w:rPr>
          <w:b/>
          <w:bCs/>
        </w:rPr>
        <w:t>: Gratitude or Mindfulness Journal Week 6 (submit on LMS)</w:t>
      </w:r>
    </w:p>
    <w:p w14:paraId="75016E5D" w14:textId="0921E20A" w:rsidR="00A35BAD" w:rsidRPr="00A35BAD" w:rsidRDefault="00A35BAD" w:rsidP="00724F27">
      <w:pPr>
        <w:numPr>
          <w:ilvl w:val="0"/>
          <w:numId w:val="37"/>
        </w:numPr>
        <w:spacing w:after="160" w:line="259" w:lineRule="auto"/>
        <w:rPr>
          <w:b/>
          <w:bCs/>
          <w:color w:val="FF0000"/>
        </w:rPr>
      </w:pPr>
      <w:r w:rsidRPr="00A35BAD">
        <w:rPr>
          <w:b/>
          <w:bCs/>
          <w:color w:val="FF0000"/>
        </w:rPr>
        <w:t>March 2-6 Spring Break</w:t>
      </w:r>
    </w:p>
    <w:p w14:paraId="58E3D579" w14:textId="4FAFC869" w:rsidR="00A35BAD" w:rsidRPr="00A35BAD" w:rsidRDefault="00A35BAD" w:rsidP="00A35BAD">
      <w:pPr>
        <w:pStyle w:val="ListParagraph"/>
        <w:numPr>
          <w:ilvl w:val="0"/>
          <w:numId w:val="37"/>
        </w:numPr>
        <w:spacing w:after="160" w:line="259" w:lineRule="auto"/>
        <w:rPr>
          <w:b/>
          <w:bCs/>
        </w:rPr>
      </w:pPr>
      <w:r>
        <w:rPr>
          <w:b/>
          <w:bCs/>
        </w:rPr>
        <w:lastRenderedPageBreak/>
        <w:t xml:space="preserve">T </w:t>
      </w:r>
      <w:r w:rsidRPr="00A35BAD">
        <w:rPr>
          <w:b/>
          <w:bCs/>
        </w:rPr>
        <w:t xml:space="preserve">March </w:t>
      </w:r>
      <w:r>
        <w:rPr>
          <w:b/>
          <w:bCs/>
        </w:rPr>
        <w:t>10</w:t>
      </w:r>
      <w:r w:rsidRPr="00A35BAD">
        <w:rPr>
          <w:b/>
          <w:bCs/>
          <w:vertAlign w:val="superscript"/>
        </w:rPr>
        <w:t>th</w:t>
      </w:r>
      <w:r>
        <w:rPr>
          <w:b/>
          <w:bCs/>
        </w:rPr>
        <w:t xml:space="preserve"> </w:t>
      </w:r>
      <w:r w:rsidRPr="0016013F">
        <w:t>Chapter 7 Looking to the Future: Goals, Optimism, Hope</w:t>
      </w:r>
    </w:p>
    <w:p w14:paraId="5596FEF7" w14:textId="77777777" w:rsidR="00A35BAD" w:rsidRPr="0016013F" w:rsidRDefault="00A35BAD" w:rsidP="00A35BAD">
      <w:pPr>
        <w:numPr>
          <w:ilvl w:val="0"/>
          <w:numId w:val="37"/>
        </w:numPr>
        <w:spacing w:after="160" w:line="259" w:lineRule="auto"/>
        <w:rPr>
          <w:b/>
          <w:bCs/>
          <w:color w:val="FF0000"/>
        </w:rPr>
      </w:pPr>
      <w:r>
        <w:rPr>
          <w:b/>
          <w:bCs/>
          <w:color w:val="FF0000"/>
        </w:rPr>
        <w:t>F</w:t>
      </w:r>
      <w:r w:rsidR="006C3858">
        <w:rPr>
          <w:b/>
          <w:bCs/>
          <w:color w:val="FF0000"/>
        </w:rPr>
        <w:t xml:space="preserve"> </w:t>
      </w:r>
      <w:r>
        <w:rPr>
          <w:b/>
          <w:bCs/>
          <w:color w:val="FF0000"/>
        </w:rPr>
        <w:t>March 13</w:t>
      </w:r>
      <w:r w:rsidRPr="00A35BAD">
        <w:rPr>
          <w:b/>
          <w:bCs/>
          <w:color w:val="FF0000"/>
          <w:vertAlign w:val="superscript"/>
        </w:rPr>
        <w:t>th</w:t>
      </w:r>
      <w:r>
        <w:rPr>
          <w:b/>
          <w:bCs/>
          <w:color w:val="FF0000"/>
        </w:rPr>
        <w:t xml:space="preserve"> </w:t>
      </w:r>
      <w:r w:rsidRPr="0016013F">
        <w:rPr>
          <w:b/>
          <w:bCs/>
          <w:color w:val="FF0000"/>
        </w:rPr>
        <w:t xml:space="preserve">Book Club #2 Discussion </w:t>
      </w:r>
    </w:p>
    <w:p w14:paraId="0189546E" w14:textId="6BBFFF36" w:rsidR="007D6D86" w:rsidRPr="0016013F" w:rsidRDefault="00A35BAD" w:rsidP="00724F27">
      <w:pPr>
        <w:numPr>
          <w:ilvl w:val="0"/>
          <w:numId w:val="37"/>
        </w:numPr>
        <w:spacing w:after="160" w:line="259" w:lineRule="auto"/>
        <w:rPr>
          <w:color w:val="FF0000"/>
        </w:rPr>
      </w:pPr>
      <w:r>
        <w:rPr>
          <w:b/>
          <w:bCs/>
          <w:color w:val="FF0000"/>
        </w:rPr>
        <w:t>T March 17</w:t>
      </w:r>
      <w:r w:rsidRPr="00A35BAD">
        <w:rPr>
          <w:b/>
          <w:bCs/>
          <w:color w:val="FF0000"/>
          <w:vertAlign w:val="superscript"/>
        </w:rPr>
        <w:t>th</w:t>
      </w:r>
      <w:r>
        <w:rPr>
          <w:b/>
          <w:bCs/>
          <w:color w:val="FF0000"/>
        </w:rPr>
        <w:t xml:space="preserve"> </w:t>
      </w:r>
      <w:r w:rsidR="007D6D86" w:rsidRPr="0016013F">
        <w:rPr>
          <w:b/>
          <w:bCs/>
          <w:color w:val="FF0000"/>
        </w:rPr>
        <w:t>Quiz 3 (Chapters 5 and 6)</w:t>
      </w:r>
    </w:p>
    <w:p w14:paraId="26FC10C5" w14:textId="4F84E099" w:rsidR="007D6D86" w:rsidRPr="0016013F" w:rsidRDefault="007D6D86" w:rsidP="007D6D86">
      <w:pPr>
        <w:spacing w:after="160" w:line="259" w:lineRule="auto"/>
        <w:rPr>
          <w:color w:val="4A66AC" w:themeColor="accent1"/>
        </w:rPr>
      </w:pPr>
      <w:r w:rsidRPr="0016013F">
        <w:rPr>
          <w:b/>
          <w:bCs/>
          <w:color w:val="4A66AC" w:themeColor="accent1"/>
        </w:rPr>
        <w:t>PART 3 ACHIEVEMENT AND PERSONAL GOALS</w:t>
      </w:r>
    </w:p>
    <w:p w14:paraId="5E164952" w14:textId="63D5DAF3" w:rsidR="00724F27" w:rsidRPr="005222E1" w:rsidRDefault="006C3858" w:rsidP="00724F27">
      <w:pPr>
        <w:numPr>
          <w:ilvl w:val="0"/>
          <w:numId w:val="37"/>
        </w:numPr>
        <w:spacing w:after="160" w:line="259" w:lineRule="auto"/>
        <w:rPr>
          <w:color w:val="000000" w:themeColor="text1"/>
        </w:rPr>
      </w:pPr>
      <w:r>
        <w:rPr>
          <w:b/>
          <w:bCs/>
          <w:color w:val="000000" w:themeColor="text1"/>
        </w:rPr>
        <w:t xml:space="preserve">F </w:t>
      </w:r>
      <w:r w:rsidR="00A35BAD">
        <w:rPr>
          <w:b/>
          <w:bCs/>
          <w:color w:val="000000" w:themeColor="text1"/>
        </w:rPr>
        <w:t>March 20</w:t>
      </w:r>
      <w:r w:rsidR="00A35BAD" w:rsidRPr="00A35BAD">
        <w:rPr>
          <w:b/>
          <w:bCs/>
          <w:color w:val="000000" w:themeColor="text1"/>
          <w:vertAlign w:val="superscript"/>
        </w:rPr>
        <w:t>th</w:t>
      </w:r>
      <w:r w:rsidR="00A35BAD">
        <w:rPr>
          <w:b/>
          <w:bCs/>
          <w:color w:val="000000" w:themeColor="text1"/>
        </w:rPr>
        <w:t xml:space="preserve"> </w:t>
      </w:r>
      <w:r w:rsidR="006C28A0" w:rsidRPr="0016013F">
        <w:rPr>
          <w:color w:val="000000" w:themeColor="text1"/>
        </w:rPr>
        <w:t>Chapter 7 continued</w:t>
      </w:r>
    </w:p>
    <w:p w14:paraId="4AB505B3" w14:textId="280BB2C4" w:rsidR="005C3103" w:rsidRPr="00A35BAD" w:rsidRDefault="00A35BAD" w:rsidP="00724F27">
      <w:pPr>
        <w:numPr>
          <w:ilvl w:val="0"/>
          <w:numId w:val="37"/>
        </w:numPr>
        <w:spacing w:after="160" w:line="259" w:lineRule="auto"/>
        <w:rPr>
          <w:b/>
          <w:bCs/>
        </w:rPr>
      </w:pPr>
      <w:r w:rsidRPr="00A35BAD">
        <w:rPr>
          <w:b/>
          <w:bCs/>
        </w:rPr>
        <w:t>T March 24</w:t>
      </w:r>
      <w:r w:rsidRPr="00A35BAD">
        <w:rPr>
          <w:b/>
          <w:bCs/>
          <w:vertAlign w:val="superscript"/>
        </w:rPr>
        <w:t>th</w:t>
      </w:r>
      <w:r w:rsidRPr="00A35BAD">
        <w:rPr>
          <w:b/>
          <w:bCs/>
        </w:rPr>
        <w:t xml:space="preserve"> </w:t>
      </w:r>
      <w:r w:rsidR="006C28A0" w:rsidRPr="0016013F">
        <w:t>Chapter 8 Virtues, Values, and Character Strengths</w:t>
      </w:r>
    </w:p>
    <w:p w14:paraId="793EB5C3" w14:textId="53513BD3" w:rsidR="00724F27" w:rsidRPr="006C3858" w:rsidRDefault="006C3858" w:rsidP="00724F27">
      <w:pPr>
        <w:numPr>
          <w:ilvl w:val="0"/>
          <w:numId w:val="37"/>
        </w:numPr>
        <w:spacing w:after="160" w:line="259" w:lineRule="auto"/>
        <w:rPr>
          <w:b/>
          <w:bCs/>
          <w:color w:val="000000" w:themeColor="text1"/>
        </w:rPr>
      </w:pPr>
      <w:r>
        <w:rPr>
          <w:b/>
          <w:bCs/>
          <w:color w:val="000000" w:themeColor="text1"/>
        </w:rPr>
        <w:t xml:space="preserve">F </w:t>
      </w:r>
      <w:r w:rsidR="00A35BAD">
        <w:rPr>
          <w:b/>
          <w:bCs/>
          <w:color w:val="000000" w:themeColor="text1"/>
        </w:rPr>
        <w:t>March 27</w:t>
      </w:r>
      <w:r w:rsidR="00A35BAD" w:rsidRPr="00A35BAD">
        <w:rPr>
          <w:b/>
          <w:bCs/>
          <w:color w:val="000000" w:themeColor="text1"/>
          <w:vertAlign w:val="superscript"/>
        </w:rPr>
        <w:t>th</w:t>
      </w:r>
      <w:r w:rsidR="00A35BAD">
        <w:rPr>
          <w:b/>
          <w:bCs/>
          <w:color w:val="000000" w:themeColor="text1"/>
        </w:rPr>
        <w:t xml:space="preserve"> </w:t>
      </w:r>
      <w:r w:rsidR="006C28A0" w:rsidRPr="0016013F">
        <w:t>Chapter 9 Successful Aging</w:t>
      </w:r>
    </w:p>
    <w:p w14:paraId="59525CA1" w14:textId="4FD6C0D0" w:rsidR="007D6D86" w:rsidRPr="0016013F" w:rsidRDefault="007D6D86" w:rsidP="007D6D86">
      <w:pPr>
        <w:spacing w:after="160" w:line="259" w:lineRule="auto"/>
        <w:rPr>
          <w:b/>
          <w:bCs/>
          <w:color w:val="4A66AC" w:themeColor="accent1"/>
        </w:rPr>
      </w:pPr>
      <w:r w:rsidRPr="0016013F">
        <w:rPr>
          <w:b/>
          <w:bCs/>
          <w:color w:val="4A66AC" w:themeColor="accent1"/>
        </w:rPr>
        <w:t>PART 4: PERSONAL STRENGTHS AND PSYCHOLOGICAL ASSETS</w:t>
      </w:r>
    </w:p>
    <w:p w14:paraId="75CFE090" w14:textId="2BC4C40D" w:rsidR="00724F27" w:rsidRPr="006C28A0" w:rsidRDefault="006C3858" w:rsidP="007D6D86">
      <w:pPr>
        <w:pStyle w:val="ListParagraph"/>
        <w:numPr>
          <w:ilvl w:val="0"/>
          <w:numId w:val="37"/>
        </w:numPr>
        <w:rPr>
          <w:b/>
          <w:color w:val="EE0000"/>
        </w:rPr>
      </w:pPr>
      <w:r w:rsidRPr="006C28A0">
        <w:rPr>
          <w:b/>
          <w:bCs/>
          <w:color w:val="EE0000"/>
        </w:rPr>
        <w:t xml:space="preserve">T </w:t>
      </w:r>
      <w:r w:rsidR="00A35BAD" w:rsidRPr="006C28A0">
        <w:rPr>
          <w:b/>
          <w:bCs/>
          <w:color w:val="EE0000"/>
        </w:rPr>
        <w:t>March 31</w:t>
      </w:r>
      <w:r w:rsidR="00A35BAD" w:rsidRPr="006C28A0">
        <w:rPr>
          <w:b/>
          <w:bCs/>
          <w:color w:val="EE0000"/>
          <w:vertAlign w:val="superscript"/>
        </w:rPr>
        <w:t>st</w:t>
      </w:r>
      <w:r w:rsidR="00A35BAD" w:rsidRPr="006C28A0">
        <w:rPr>
          <w:b/>
          <w:bCs/>
          <w:color w:val="EE0000"/>
        </w:rPr>
        <w:t xml:space="preserve"> </w:t>
      </w:r>
      <w:r w:rsidR="006C28A0" w:rsidRPr="006C28A0">
        <w:rPr>
          <w:b/>
          <w:bCs/>
          <w:color w:val="EE0000"/>
        </w:rPr>
        <w:t>Quiz 4 (Chapters 7, 8 and 9)</w:t>
      </w:r>
    </w:p>
    <w:p w14:paraId="5E02DF98" w14:textId="104700CD" w:rsidR="007D6D86" w:rsidRPr="0016013F" w:rsidRDefault="006C3858" w:rsidP="007D6D86">
      <w:pPr>
        <w:pStyle w:val="ListParagraph"/>
        <w:numPr>
          <w:ilvl w:val="0"/>
          <w:numId w:val="37"/>
        </w:numPr>
        <w:rPr>
          <w:b/>
        </w:rPr>
      </w:pPr>
      <w:r>
        <w:rPr>
          <w:b/>
          <w:bCs/>
        </w:rPr>
        <w:t xml:space="preserve">F </w:t>
      </w:r>
      <w:r w:rsidR="00A35BAD">
        <w:rPr>
          <w:b/>
          <w:bCs/>
        </w:rPr>
        <w:t>April 3</w:t>
      </w:r>
      <w:r w:rsidR="00A35BAD" w:rsidRPr="00A35BAD">
        <w:rPr>
          <w:b/>
          <w:bCs/>
          <w:vertAlign w:val="superscript"/>
        </w:rPr>
        <w:t>rd</w:t>
      </w:r>
      <w:r w:rsidR="00A35BAD">
        <w:rPr>
          <w:b/>
          <w:bCs/>
        </w:rPr>
        <w:t xml:space="preserve"> </w:t>
      </w:r>
      <w:r w:rsidR="006C28A0" w:rsidRPr="0016013F">
        <w:t>Chapter 10 Love and Relationships</w:t>
      </w:r>
    </w:p>
    <w:p w14:paraId="31215EC4" w14:textId="25101C0E" w:rsidR="005C3103" w:rsidRPr="0016013F" w:rsidRDefault="005C3103" w:rsidP="005C3103">
      <w:pPr>
        <w:spacing w:after="160" w:line="259" w:lineRule="auto"/>
        <w:rPr>
          <w:b/>
          <w:bCs/>
          <w:color w:val="4A66AC" w:themeColor="accent1"/>
        </w:rPr>
      </w:pPr>
      <w:r w:rsidRPr="0016013F">
        <w:rPr>
          <w:b/>
          <w:bCs/>
          <w:color w:val="4A66AC" w:themeColor="accent1"/>
        </w:rPr>
        <w:t>PART5: SUCCESSFUL AND SATISFYING RELATIONSHIPS</w:t>
      </w:r>
    </w:p>
    <w:p w14:paraId="316D3BA2" w14:textId="5CBDDBF9" w:rsidR="00724F27" w:rsidRPr="0016013F" w:rsidRDefault="006000FF" w:rsidP="00724F27">
      <w:pPr>
        <w:numPr>
          <w:ilvl w:val="0"/>
          <w:numId w:val="38"/>
        </w:numPr>
        <w:spacing w:after="160" w:line="259" w:lineRule="auto"/>
        <w:rPr>
          <w:b/>
          <w:bCs/>
          <w:color w:val="FF0000"/>
        </w:rPr>
      </w:pPr>
      <w:r w:rsidRPr="006C28A0">
        <w:rPr>
          <w:b/>
          <w:bCs/>
        </w:rPr>
        <w:t xml:space="preserve">T </w:t>
      </w:r>
      <w:r w:rsidR="00A35BAD" w:rsidRPr="006C28A0">
        <w:rPr>
          <w:b/>
          <w:bCs/>
        </w:rPr>
        <w:t>April 7</w:t>
      </w:r>
      <w:r w:rsidR="00A35BAD" w:rsidRPr="006C28A0">
        <w:rPr>
          <w:b/>
          <w:bCs/>
          <w:vertAlign w:val="superscript"/>
        </w:rPr>
        <w:t>th</w:t>
      </w:r>
      <w:r w:rsidR="00A35BAD" w:rsidRPr="006C28A0">
        <w:rPr>
          <w:b/>
          <w:bCs/>
        </w:rPr>
        <w:t xml:space="preserve"> </w:t>
      </w:r>
      <w:r w:rsidR="006C28A0" w:rsidRPr="0016013F">
        <w:t>Chapter 11 Perspective Taking: Gratitude and Forgiveness</w:t>
      </w:r>
    </w:p>
    <w:p w14:paraId="46957AA3" w14:textId="2F48DD38" w:rsidR="00724F27" w:rsidRPr="0016013F" w:rsidRDefault="006000FF" w:rsidP="00724F27">
      <w:pPr>
        <w:numPr>
          <w:ilvl w:val="0"/>
          <w:numId w:val="38"/>
        </w:numPr>
        <w:spacing w:after="160" w:line="259" w:lineRule="auto"/>
      </w:pPr>
      <w:r>
        <w:rPr>
          <w:b/>
          <w:bCs/>
        </w:rPr>
        <w:t xml:space="preserve">F </w:t>
      </w:r>
      <w:r w:rsidR="00A35BAD">
        <w:rPr>
          <w:b/>
          <w:bCs/>
        </w:rPr>
        <w:t>April 10</w:t>
      </w:r>
      <w:r w:rsidR="00A35BAD" w:rsidRPr="00A35BAD">
        <w:rPr>
          <w:b/>
          <w:bCs/>
          <w:vertAlign w:val="superscript"/>
        </w:rPr>
        <w:t>th</w:t>
      </w:r>
      <w:r w:rsidR="00A35BAD">
        <w:rPr>
          <w:b/>
          <w:bCs/>
        </w:rPr>
        <w:t xml:space="preserve"> </w:t>
      </w:r>
      <w:r w:rsidR="006C28A0" w:rsidRPr="0016013F">
        <w:t>Chapter 12 Prosocial Behavior</w:t>
      </w:r>
    </w:p>
    <w:p w14:paraId="6F8E8F50" w14:textId="1B431B97" w:rsidR="00724F27" w:rsidRPr="0016013F" w:rsidRDefault="006000FF" w:rsidP="00724F27">
      <w:pPr>
        <w:numPr>
          <w:ilvl w:val="0"/>
          <w:numId w:val="38"/>
        </w:numPr>
        <w:spacing w:after="160" w:line="259" w:lineRule="auto"/>
      </w:pPr>
      <w:r>
        <w:rPr>
          <w:b/>
          <w:bCs/>
        </w:rPr>
        <w:t xml:space="preserve">T </w:t>
      </w:r>
      <w:r w:rsidR="00A35BAD">
        <w:rPr>
          <w:b/>
          <w:bCs/>
        </w:rPr>
        <w:t>April 14</w:t>
      </w:r>
      <w:r w:rsidR="00A35BAD" w:rsidRPr="00A35BAD">
        <w:rPr>
          <w:b/>
          <w:bCs/>
          <w:vertAlign w:val="superscript"/>
        </w:rPr>
        <w:t>th</w:t>
      </w:r>
      <w:r w:rsidR="00A35BAD">
        <w:rPr>
          <w:b/>
          <w:bCs/>
        </w:rPr>
        <w:t xml:space="preserve"> </w:t>
      </w:r>
      <w:r w:rsidR="006C28A0">
        <w:t>Catch up day</w:t>
      </w:r>
    </w:p>
    <w:p w14:paraId="4B1CD092" w14:textId="6B7A04E2" w:rsidR="00724F27" w:rsidRPr="0016013F" w:rsidRDefault="006000FF" w:rsidP="00724F27">
      <w:pPr>
        <w:numPr>
          <w:ilvl w:val="0"/>
          <w:numId w:val="38"/>
        </w:numPr>
        <w:spacing w:after="160" w:line="259" w:lineRule="auto"/>
      </w:pPr>
      <w:r w:rsidRPr="006C28A0">
        <w:rPr>
          <w:b/>
          <w:bCs/>
          <w:color w:val="EE0000"/>
        </w:rPr>
        <w:t xml:space="preserve">F </w:t>
      </w:r>
      <w:r w:rsidR="00A35BAD" w:rsidRPr="006C28A0">
        <w:rPr>
          <w:b/>
          <w:bCs/>
          <w:color w:val="EE0000"/>
        </w:rPr>
        <w:t>April 17</w:t>
      </w:r>
      <w:r w:rsidR="00A35BAD" w:rsidRPr="006C28A0">
        <w:rPr>
          <w:b/>
          <w:bCs/>
          <w:color w:val="EE0000"/>
          <w:vertAlign w:val="superscript"/>
        </w:rPr>
        <w:t>th</w:t>
      </w:r>
      <w:r w:rsidR="00A35BAD" w:rsidRPr="006C28A0">
        <w:rPr>
          <w:b/>
          <w:bCs/>
          <w:color w:val="EE0000"/>
        </w:rPr>
        <w:t xml:space="preserve"> </w:t>
      </w:r>
      <w:r w:rsidR="006C28A0" w:rsidRPr="0016013F">
        <w:rPr>
          <w:b/>
          <w:bCs/>
          <w:color w:val="FF0000"/>
        </w:rPr>
        <w:t>Quiz 5 (Chapters 10, 11, 12)</w:t>
      </w:r>
    </w:p>
    <w:p w14:paraId="2B7A4915" w14:textId="01451FBF" w:rsidR="00724F27" w:rsidRPr="00707920" w:rsidRDefault="006000FF" w:rsidP="00724F27">
      <w:pPr>
        <w:numPr>
          <w:ilvl w:val="0"/>
          <w:numId w:val="38"/>
        </w:numPr>
        <w:spacing w:after="160" w:line="259" w:lineRule="auto"/>
      </w:pPr>
      <w:r w:rsidRPr="006C28A0">
        <w:rPr>
          <w:b/>
          <w:bCs/>
        </w:rPr>
        <w:t xml:space="preserve">T </w:t>
      </w:r>
      <w:r w:rsidR="006C28A0" w:rsidRPr="006C28A0">
        <w:rPr>
          <w:b/>
          <w:bCs/>
        </w:rPr>
        <w:t>April 21</w:t>
      </w:r>
      <w:r w:rsidR="006C28A0" w:rsidRPr="006C28A0">
        <w:rPr>
          <w:b/>
          <w:bCs/>
          <w:vertAlign w:val="superscript"/>
        </w:rPr>
        <w:t>st</w:t>
      </w:r>
      <w:r w:rsidR="006C28A0" w:rsidRPr="006C28A0">
        <w:rPr>
          <w:b/>
          <w:bCs/>
        </w:rPr>
        <w:t xml:space="preserve"> </w:t>
      </w:r>
      <w:r w:rsidR="006C28A0" w:rsidRPr="0016013F">
        <w:rPr>
          <w:rFonts w:eastAsia="MS Mincho"/>
        </w:rPr>
        <w:t>Chapter 13: Happiness and Success at Work</w:t>
      </w:r>
    </w:p>
    <w:p w14:paraId="03A440DD" w14:textId="4B354755" w:rsidR="00707920" w:rsidRPr="00707920" w:rsidRDefault="00707920" w:rsidP="00707920">
      <w:pPr>
        <w:numPr>
          <w:ilvl w:val="1"/>
          <w:numId w:val="38"/>
        </w:numPr>
        <w:spacing w:after="160" w:line="259" w:lineRule="auto"/>
        <w:rPr>
          <w:color w:val="00B050"/>
        </w:rPr>
      </w:pPr>
      <w:r w:rsidRPr="00707920">
        <w:rPr>
          <w:b/>
          <w:bCs/>
          <w:color w:val="00B050"/>
        </w:rPr>
        <w:t>Well-Being Journal Due at 8p</w:t>
      </w:r>
    </w:p>
    <w:p w14:paraId="09C327B5" w14:textId="407C89AD" w:rsidR="005C3103" w:rsidRPr="006C28A0" w:rsidRDefault="006C28A0" w:rsidP="00724F27">
      <w:pPr>
        <w:numPr>
          <w:ilvl w:val="0"/>
          <w:numId w:val="38"/>
        </w:numPr>
        <w:spacing w:after="160" w:line="259" w:lineRule="auto"/>
        <w:rPr>
          <w:b/>
          <w:bCs/>
          <w:color w:val="EE0000"/>
        </w:rPr>
      </w:pPr>
      <w:r w:rsidRPr="006C28A0">
        <w:rPr>
          <w:b/>
          <w:bCs/>
          <w:color w:val="EE0000"/>
        </w:rPr>
        <w:t>F April 24</w:t>
      </w:r>
      <w:r w:rsidRPr="006C28A0">
        <w:rPr>
          <w:b/>
          <w:bCs/>
          <w:color w:val="EE0000"/>
          <w:vertAlign w:val="superscript"/>
        </w:rPr>
        <w:t>th</w:t>
      </w:r>
      <w:r w:rsidRPr="006C28A0">
        <w:rPr>
          <w:b/>
          <w:bCs/>
          <w:color w:val="EE0000"/>
        </w:rPr>
        <w:t xml:space="preserve"> Quiz 6 (Chapter 13)</w:t>
      </w:r>
    </w:p>
    <w:p w14:paraId="2E668729" w14:textId="664841E5" w:rsidR="00724F27" w:rsidRPr="006C28A0" w:rsidRDefault="005222E1" w:rsidP="00724F27">
      <w:pPr>
        <w:numPr>
          <w:ilvl w:val="0"/>
          <w:numId w:val="38"/>
        </w:numPr>
        <w:spacing w:after="160" w:line="259" w:lineRule="auto"/>
      </w:pPr>
      <w:r w:rsidRPr="006C28A0">
        <w:rPr>
          <w:b/>
          <w:bCs/>
        </w:rPr>
        <w:t xml:space="preserve">T </w:t>
      </w:r>
      <w:r w:rsidR="006C28A0">
        <w:rPr>
          <w:b/>
          <w:bCs/>
        </w:rPr>
        <w:t>April 28</w:t>
      </w:r>
      <w:r w:rsidR="006C28A0" w:rsidRPr="006C28A0">
        <w:rPr>
          <w:b/>
          <w:bCs/>
          <w:vertAlign w:val="superscript"/>
        </w:rPr>
        <w:t>th</w:t>
      </w:r>
      <w:r w:rsidR="006C28A0">
        <w:rPr>
          <w:b/>
          <w:bCs/>
        </w:rPr>
        <w:t xml:space="preserve"> </w:t>
      </w:r>
      <w:r w:rsidRPr="006C28A0">
        <w:t>Summary of the Course</w:t>
      </w:r>
    </w:p>
    <w:p w14:paraId="689DAF55" w14:textId="77777777" w:rsidR="00D01D08" w:rsidRDefault="00D01D08">
      <w:pPr>
        <w:spacing w:after="0"/>
      </w:pPr>
    </w:p>
    <w:p w14:paraId="5FAD9E85" w14:textId="77777777" w:rsidR="00D01D08" w:rsidRDefault="00D01D08">
      <w:pPr>
        <w:spacing w:after="0"/>
      </w:pPr>
    </w:p>
    <w:p w14:paraId="7C18634A" w14:textId="77777777" w:rsidR="0016013F" w:rsidRDefault="0016013F">
      <w:pPr>
        <w:spacing w:after="0"/>
        <w:rPr>
          <w:sz w:val="36"/>
          <w:szCs w:val="36"/>
        </w:rPr>
      </w:pPr>
      <w:r>
        <w:rPr>
          <w:sz w:val="36"/>
          <w:szCs w:val="36"/>
        </w:rPr>
        <w:br w:type="page"/>
      </w:r>
    </w:p>
    <w:p w14:paraId="009FBB85" w14:textId="0B0C90B7" w:rsidR="00107698" w:rsidRPr="00765D0F" w:rsidRDefault="00107698" w:rsidP="0016013F">
      <w:pPr>
        <w:spacing w:after="0"/>
        <w:rPr>
          <w:sz w:val="36"/>
          <w:szCs w:val="36"/>
        </w:rPr>
      </w:pPr>
      <w:r w:rsidRPr="00765D0F">
        <w:rPr>
          <w:sz w:val="36"/>
          <w:szCs w:val="36"/>
        </w:rPr>
        <w:lastRenderedPageBreak/>
        <w:t>Book Selection for Positive Psychology</w:t>
      </w:r>
    </w:p>
    <w:p w14:paraId="0AE99EA8" w14:textId="77777777" w:rsidR="00107698" w:rsidRDefault="00107698" w:rsidP="00107698">
      <w:pPr>
        <w:pStyle w:val="ListParagraph"/>
        <w:numPr>
          <w:ilvl w:val="0"/>
          <w:numId w:val="34"/>
        </w:numPr>
        <w:spacing w:after="160" w:line="259" w:lineRule="auto"/>
        <w:contextualSpacing/>
      </w:pPr>
      <w:r w:rsidRPr="00125727">
        <w:rPr>
          <w:i/>
          <w:iCs/>
        </w:rPr>
        <w:t>The Last Lecture</w:t>
      </w:r>
      <w:r>
        <w:t xml:space="preserve"> by Randy Pausch</w:t>
      </w:r>
    </w:p>
    <w:p w14:paraId="3F78557F" w14:textId="77777777" w:rsidR="00107698" w:rsidRDefault="00107698" w:rsidP="00107698">
      <w:pPr>
        <w:pStyle w:val="ListParagraph"/>
        <w:numPr>
          <w:ilvl w:val="0"/>
          <w:numId w:val="34"/>
        </w:numPr>
        <w:spacing w:after="160" w:line="259" w:lineRule="auto"/>
        <w:contextualSpacing/>
      </w:pPr>
      <w:r w:rsidRPr="00125727">
        <w:rPr>
          <w:i/>
          <w:iCs/>
        </w:rPr>
        <w:t>The Happiness Advantage</w:t>
      </w:r>
      <w:r>
        <w:t xml:space="preserve"> by Shawn Achor</w:t>
      </w:r>
    </w:p>
    <w:p w14:paraId="0674AC8A" w14:textId="77777777" w:rsidR="00107698" w:rsidRDefault="00107698" w:rsidP="00107698">
      <w:pPr>
        <w:pStyle w:val="ListParagraph"/>
        <w:numPr>
          <w:ilvl w:val="0"/>
          <w:numId w:val="34"/>
        </w:numPr>
        <w:spacing w:after="160" w:line="259" w:lineRule="auto"/>
        <w:contextualSpacing/>
      </w:pPr>
      <w:r w:rsidRPr="00125727">
        <w:rPr>
          <w:i/>
          <w:iCs/>
        </w:rPr>
        <w:t>Learned Optimism: How to change your mind and your life</w:t>
      </w:r>
      <w:r>
        <w:t xml:space="preserve"> by Martin Seligman</w:t>
      </w:r>
    </w:p>
    <w:p w14:paraId="450BD930" w14:textId="77777777" w:rsidR="00107698" w:rsidRDefault="00107698" w:rsidP="00107698">
      <w:pPr>
        <w:pStyle w:val="ListParagraph"/>
        <w:numPr>
          <w:ilvl w:val="0"/>
          <w:numId w:val="34"/>
        </w:numPr>
        <w:spacing w:after="160" w:line="259" w:lineRule="auto"/>
        <w:contextualSpacing/>
      </w:pPr>
      <w:r w:rsidRPr="00125727">
        <w:rPr>
          <w:i/>
          <w:iCs/>
        </w:rPr>
        <w:t>Positivity: Groundbreaking research reveals how to embrace the hidden strength of positive emotions, overcome negativity, and thrive</w:t>
      </w:r>
      <w:r>
        <w:t xml:space="preserve"> by Barbara Fredrickson</w:t>
      </w:r>
    </w:p>
    <w:p w14:paraId="7297E2F9" w14:textId="77777777" w:rsidR="00107698" w:rsidRDefault="00107698" w:rsidP="00107698">
      <w:pPr>
        <w:pStyle w:val="ListParagraph"/>
        <w:numPr>
          <w:ilvl w:val="0"/>
          <w:numId w:val="34"/>
        </w:numPr>
        <w:spacing w:after="160" w:line="259" w:lineRule="auto"/>
        <w:contextualSpacing/>
      </w:pPr>
      <w:r w:rsidRPr="00125727">
        <w:rPr>
          <w:i/>
          <w:iCs/>
        </w:rPr>
        <w:t>Mindset: The new psychology of success</w:t>
      </w:r>
      <w:r>
        <w:t xml:space="preserve"> by Carol S. Dweck</w:t>
      </w:r>
    </w:p>
    <w:p w14:paraId="47EB50CF" w14:textId="77777777" w:rsidR="00107698" w:rsidRDefault="00107698" w:rsidP="00107698">
      <w:pPr>
        <w:pStyle w:val="ListParagraph"/>
        <w:numPr>
          <w:ilvl w:val="0"/>
          <w:numId w:val="34"/>
        </w:numPr>
        <w:spacing w:after="160" w:line="259" w:lineRule="auto"/>
        <w:contextualSpacing/>
      </w:pPr>
      <w:r w:rsidRPr="00125727">
        <w:rPr>
          <w:i/>
          <w:iCs/>
        </w:rPr>
        <w:t>The Happiest Man on Earth</w:t>
      </w:r>
      <w:r>
        <w:t xml:space="preserve"> by Eddie Jaku</w:t>
      </w:r>
    </w:p>
    <w:p w14:paraId="2987F3D6" w14:textId="77777777" w:rsidR="00107698" w:rsidRDefault="00107698" w:rsidP="00107698">
      <w:pPr>
        <w:pStyle w:val="ListParagraph"/>
        <w:numPr>
          <w:ilvl w:val="0"/>
          <w:numId w:val="34"/>
        </w:numPr>
        <w:spacing w:after="160" w:line="259" w:lineRule="auto"/>
        <w:contextualSpacing/>
      </w:pPr>
      <w:r w:rsidRPr="00125727">
        <w:rPr>
          <w:i/>
          <w:iCs/>
        </w:rPr>
        <w:t>10% Happier</w:t>
      </w:r>
      <w:r>
        <w:t xml:space="preserve"> by Dan Harris</w:t>
      </w:r>
    </w:p>
    <w:p w14:paraId="691A16BA" w14:textId="77777777" w:rsidR="00107698" w:rsidRDefault="00107698" w:rsidP="00107698">
      <w:pPr>
        <w:pStyle w:val="ListParagraph"/>
        <w:numPr>
          <w:ilvl w:val="0"/>
          <w:numId w:val="34"/>
        </w:numPr>
        <w:spacing w:after="160" w:line="259" w:lineRule="auto"/>
        <w:contextualSpacing/>
      </w:pPr>
      <w:r w:rsidRPr="00125727">
        <w:rPr>
          <w:i/>
          <w:iCs/>
        </w:rPr>
        <w:t>A Year of Positive Thinking: Daily inspiration, wisdom and courage (A year of daily reflections)</w:t>
      </w:r>
      <w:r>
        <w:t xml:space="preserve"> by Cyndie Spiegel</w:t>
      </w:r>
    </w:p>
    <w:p w14:paraId="28E6C3C6" w14:textId="337466EC" w:rsidR="00107698" w:rsidRPr="00125727" w:rsidRDefault="00107698" w:rsidP="00107698">
      <w:pPr>
        <w:pStyle w:val="ListParagraph"/>
        <w:numPr>
          <w:ilvl w:val="0"/>
          <w:numId w:val="34"/>
        </w:numPr>
        <w:spacing w:after="160" w:line="259" w:lineRule="auto"/>
        <w:contextualSpacing/>
        <w:rPr>
          <w:i/>
          <w:iCs/>
        </w:rPr>
      </w:pPr>
      <w:r w:rsidRPr="00125727">
        <w:rPr>
          <w:i/>
          <w:iCs/>
        </w:rPr>
        <w:t>Peace is Every Step: The Path of Mindfulness in Everyday Life</w:t>
      </w:r>
      <w:r w:rsidR="006C28A0">
        <w:rPr>
          <w:i/>
          <w:iCs/>
        </w:rPr>
        <w:t xml:space="preserve"> </w:t>
      </w:r>
      <w:r w:rsidR="006C28A0">
        <w:t>by Thich Nhat Hanh</w:t>
      </w:r>
    </w:p>
    <w:p w14:paraId="37F1537A" w14:textId="77777777" w:rsidR="00107698" w:rsidRDefault="00107698" w:rsidP="00107698">
      <w:pPr>
        <w:pStyle w:val="ListParagraph"/>
        <w:numPr>
          <w:ilvl w:val="0"/>
          <w:numId w:val="34"/>
        </w:numPr>
        <w:spacing w:after="160" w:line="259" w:lineRule="auto"/>
        <w:contextualSpacing/>
      </w:pPr>
      <w:r w:rsidRPr="00125727">
        <w:rPr>
          <w:i/>
          <w:iCs/>
        </w:rPr>
        <w:t xml:space="preserve">Eliminate Negative Thinking: How to overcome negativity, control your thoughts, and stop overthinking. </w:t>
      </w:r>
      <w:proofErr w:type="gramStart"/>
      <w:r w:rsidRPr="00125727">
        <w:rPr>
          <w:i/>
          <w:iCs/>
        </w:rPr>
        <w:t>Shift</w:t>
      </w:r>
      <w:proofErr w:type="gramEnd"/>
      <w:r w:rsidRPr="00125727">
        <w:rPr>
          <w:i/>
          <w:iCs/>
        </w:rPr>
        <w:t xml:space="preserve"> your focus into positive thinking, self-acceptance, and radical </w:t>
      </w:r>
      <w:proofErr w:type="spellStart"/>
      <w:r w:rsidRPr="00125727">
        <w:rPr>
          <w:i/>
          <w:iCs/>
        </w:rPr>
        <w:t>self love</w:t>
      </w:r>
      <w:proofErr w:type="spellEnd"/>
      <w:r>
        <w:t xml:space="preserve"> by Derick Howell</w:t>
      </w:r>
    </w:p>
    <w:p w14:paraId="401C5346" w14:textId="77777777" w:rsidR="00107698" w:rsidRDefault="00107698" w:rsidP="00107698">
      <w:pPr>
        <w:pStyle w:val="ListParagraph"/>
        <w:numPr>
          <w:ilvl w:val="0"/>
          <w:numId w:val="34"/>
        </w:numPr>
        <w:spacing w:after="160" w:line="259" w:lineRule="auto"/>
        <w:contextualSpacing/>
      </w:pPr>
      <w:r w:rsidRPr="00125727">
        <w:rPr>
          <w:i/>
          <w:iCs/>
        </w:rPr>
        <w:t>Positivity: Top-Notch Research Reveals the 3-to-1 Ratio That Will Change Your Life</w:t>
      </w:r>
      <w:r>
        <w:t xml:space="preserve"> by Barbara Fredrickson</w:t>
      </w:r>
    </w:p>
    <w:p w14:paraId="19B38A1C" w14:textId="77777777" w:rsidR="00107698" w:rsidRDefault="00107698" w:rsidP="00107698">
      <w:pPr>
        <w:pStyle w:val="ListParagraph"/>
        <w:numPr>
          <w:ilvl w:val="0"/>
          <w:numId w:val="34"/>
        </w:numPr>
        <w:spacing w:after="160" w:line="259" w:lineRule="auto"/>
        <w:contextualSpacing/>
      </w:pPr>
      <w:r w:rsidRPr="00125727">
        <w:rPr>
          <w:i/>
          <w:iCs/>
        </w:rPr>
        <w:t>3 Minute Positivity Journal: Boost Your Mood. Train Your Mind. Change Your Life</w:t>
      </w:r>
      <w:r>
        <w:t xml:space="preserve"> by Kristen Butler</w:t>
      </w:r>
    </w:p>
    <w:p w14:paraId="17C61A4F" w14:textId="77777777" w:rsidR="00107698" w:rsidRDefault="00107698" w:rsidP="00107698">
      <w:pPr>
        <w:pStyle w:val="ListParagraph"/>
        <w:numPr>
          <w:ilvl w:val="0"/>
          <w:numId w:val="34"/>
        </w:numPr>
        <w:spacing w:after="160" w:line="259" w:lineRule="auto"/>
        <w:contextualSpacing/>
      </w:pPr>
      <w:r w:rsidRPr="00125727">
        <w:rPr>
          <w:i/>
          <w:iCs/>
        </w:rPr>
        <w:t>The Power of Positivity: A guide to being a happier and more positive</w:t>
      </w:r>
      <w:r>
        <w:t xml:space="preserve"> you by Bill Teague</w:t>
      </w:r>
    </w:p>
    <w:p w14:paraId="25EBFCC7" w14:textId="77777777" w:rsidR="00107698" w:rsidRDefault="00107698" w:rsidP="00107698">
      <w:pPr>
        <w:pStyle w:val="ListParagraph"/>
        <w:numPr>
          <w:ilvl w:val="0"/>
          <w:numId w:val="34"/>
        </w:numPr>
        <w:spacing w:after="160" w:line="259" w:lineRule="auto"/>
        <w:contextualSpacing/>
      </w:pPr>
      <w:r w:rsidRPr="00125727">
        <w:rPr>
          <w:i/>
          <w:iCs/>
        </w:rPr>
        <w:t xml:space="preserve">Mindfulness: An Eight-Week Plan for Finding Peace in a Frantic World </w:t>
      </w:r>
      <w:r>
        <w:t>by Mark Williams, Danny Penham, and Jon Kabat-Zinn</w:t>
      </w:r>
    </w:p>
    <w:p w14:paraId="694D1AFC" w14:textId="77777777" w:rsidR="00107698" w:rsidRDefault="00107698" w:rsidP="00107698">
      <w:pPr>
        <w:pStyle w:val="ListParagraph"/>
        <w:numPr>
          <w:ilvl w:val="0"/>
          <w:numId w:val="34"/>
        </w:numPr>
        <w:spacing w:after="160" w:line="259" w:lineRule="auto"/>
        <w:contextualSpacing/>
      </w:pPr>
      <w:r w:rsidRPr="00125727">
        <w:rPr>
          <w:i/>
          <w:iCs/>
        </w:rPr>
        <w:t>The Mindful Twenty-Something:</w:t>
      </w:r>
      <w:r w:rsidRPr="00125727">
        <w:rPr>
          <w:rFonts w:cstheme="minorHAnsi"/>
          <w:i/>
        </w:rPr>
        <w:t xml:space="preserve"> </w:t>
      </w:r>
      <w:r w:rsidRPr="001D68CA">
        <w:rPr>
          <w:rFonts w:asciiTheme="minorHAnsi" w:hAnsiTheme="minorHAnsi" w:cstheme="minorHAnsi"/>
          <w:i/>
          <w:sz w:val="22"/>
        </w:rPr>
        <w:t>Life Skills to Handle Stress and Everything Else</w:t>
      </w:r>
      <w:r>
        <w:t xml:space="preserve"> by Holly Rogers</w:t>
      </w:r>
    </w:p>
    <w:p w14:paraId="4E111455" w14:textId="77777777" w:rsidR="00107698" w:rsidRDefault="00107698" w:rsidP="00107698">
      <w:pPr>
        <w:pStyle w:val="ListParagraph"/>
        <w:numPr>
          <w:ilvl w:val="0"/>
          <w:numId w:val="34"/>
        </w:numPr>
        <w:spacing w:after="160" w:line="259" w:lineRule="auto"/>
        <w:contextualSpacing/>
      </w:pPr>
      <w:r w:rsidRPr="00125727">
        <w:rPr>
          <w:i/>
          <w:iCs/>
        </w:rPr>
        <w:t>Letter to My Daughter</w:t>
      </w:r>
      <w:r>
        <w:t xml:space="preserve"> by Maya Angelou</w:t>
      </w:r>
    </w:p>
    <w:p w14:paraId="4F5E9684" w14:textId="0D95FBAA" w:rsidR="00887A94" w:rsidRDefault="00887A94" w:rsidP="00107698">
      <w:pPr>
        <w:pStyle w:val="ListParagraph"/>
        <w:numPr>
          <w:ilvl w:val="0"/>
          <w:numId w:val="34"/>
        </w:numPr>
        <w:spacing w:after="160" w:line="259" w:lineRule="auto"/>
        <w:contextualSpacing/>
      </w:pPr>
      <w:r>
        <w:rPr>
          <w:i/>
          <w:iCs/>
        </w:rPr>
        <w:t xml:space="preserve">The Five People You Meet in Heaven </w:t>
      </w:r>
      <w:r>
        <w:t>by Mitch Albom</w:t>
      </w:r>
    </w:p>
    <w:p w14:paraId="5519D695" w14:textId="72D0980D" w:rsidR="002B3E77" w:rsidRDefault="002B3E77" w:rsidP="00107698">
      <w:pPr>
        <w:pStyle w:val="ListParagraph"/>
        <w:numPr>
          <w:ilvl w:val="0"/>
          <w:numId w:val="34"/>
        </w:numPr>
        <w:spacing w:after="160" w:line="259" w:lineRule="auto"/>
        <w:contextualSpacing/>
      </w:pPr>
      <w:r>
        <w:rPr>
          <w:i/>
          <w:iCs/>
        </w:rPr>
        <w:t xml:space="preserve">The Next Person You Meet in Heaven </w:t>
      </w:r>
      <w:r>
        <w:t>by Mitch Albom</w:t>
      </w:r>
    </w:p>
    <w:p w14:paraId="4FE9567B" w14:textId="395EFD6C" w:rsidR="00887A94" w:rsidRDefault="00887A94" w:rsidP="00107698">
      <w:pPr>
        <w:pStyle w:val="ListParagraph"/>
        <w:numPr>
          <w:ilvl w:val="0"/>
          <w:numId w:val="34"/>
        </w:numPr>
        <w:spacing w:after="160" w:line="259" w:lineRule="auto"/>
        <w:contextualSpacing/>
      </w:pPr>
      <w:r>
        <w:rPr>
          <w:i/>
          <w:iCs/>
        </w:rPr>
        <w:t xml:space="preserve">When Breath Become Air </w:t>
      </w:r>
      <w:r>
        <w:t>by Paul Kalanithi</w:t>
      </w:r>
    </w:p>
    <w:p w14:paraId="31418C3E" w14:textId="16A18440" w:rsidR="00887A94" w:rsidRPr="00887A94" w:rsidRDefault="00887A94" w:rsidP="00107698">
      <w:pPr>
        <w:pStyle w:val="ListParagraph"/>
        <w:numPr>
          <w:ilvl w:val="0"/>
          <w:numId w:val="34"/>
        </w:numPr>
        <w:spacing w:after="160" w:line="259" w:lineRule="auto"/>
        <w:contextualSpacing/>
      </w:pPr>
      <w:r>
        <w:rPr>
          <w:i/>
          <w:iCs/>
        </w:rPr>
        <w:t>Tuesdays With Morrie: An Old Man, a Young Man, and Life’s Greatest Lesson</w:t>
      </w:r>
      <w:r w:rsidRPr="00887A94">
        <w:t xml:space="preserve"> by Mitch Albom</w:t>
      </w:r>
    </w:p>
    <w:p w14:paraId="27C9C8F1" w14:textId="77777777" w:rsidR="00107698" w:rsidRPr="00D56BAE" w:rsidRDefault="00107698" w:rsidP="00AA1DE4">
      <w:pPr>
        <w:rPr>
          <w:rFonts w:ascii="Calibri" w:hAnsi="Calibri"/>
          <w:sz w:val="22"/>
          <w:szCs w:val="22"/>
        </w:rPr>
      </w:pPr>
    </w:p>
    <w:sectPr w:rsidR="00107698" w:rsidRPr="00D56BAE" w:rsidSect="003E708D">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3B67" w14:textId="77777777" w:rsidR="00522620" w:rsidRDefault="00522620">
      <w:r>
        <w:separator/>
      </w:r>
    </w:p>
  </w:endnote>
  <w:endnote w:type="continuationSeparator" w:id="0">
    <w:p w14:paraId="64E5D949" w14:textId="77777777" w:rsidR="00522620" w:rsidRDefault="00522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6004" w14:textId="77777777" w:rsidR="00522620" w:rsidRDefault="00522620">
      <w:r>
        <w:separator/>
      </w:r>
    </w:p>
  </w:footnote>
  <w:footnote w:type="continuationSeparator" w:id="0">
    <w:p w14:paraId="33FEDCD4" w14:textId="77777777" w:rsidR="00522620" w:rsidRDefault="00522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3E7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C240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1E75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8CEFEFE"/>
    <w:lvl w:ilvl="0">
      <w:start w:val="1"/>
      <w:numFmt w:val="decimal"/>
      <w:lvlText w:val="%1."/>
      <w:lvlJc w:val="left"/>
      <w:pPr>
        <w:tabs>
          <w:tab w:val="num" w:pos="720"/>
        </w:tabs>
        <w:ind w:left="720" w:hanging="360"/>
      </w:pPr>
    </w:lvl>
  </w:abstractNum>
  <w:abstractNum w:abstractNumId="4" w15:restartNumberingAfterBreak="0">
    <w:nsid w:val="05780731"/>
    <w:multiLevelType w:val="hybridMultilevel"/>
    <w:tmpl w:val="41F84B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9429C2"/>
    <w:multiLevelType w:val="hybridMultilevel"/>
    <w:tmpl w:val="64E66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1E5309"/>
    <w:multiLevelType w:val="multilevel"/>
    <w:tmpl w:val="7D12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B2867"/>
    <w:multiLevelType w:val="hybridMultilevel"/>
    <w:tmpl w:val="65D2BF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061025"/>
    <w:multiLevelType w:val="multilevel"/>
    <w:tmpl w:val="3462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11676"/>
    <w:multiLevelType w:val="hybridMultilevel"/>
    <w:tmpl w:val="CCBCDA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CE44B5"/>
    <w:multiLevelType w:val="hybridMultilevel"/>
    <w:tmpl w:val="221C0B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4343E"/>
    <w:multiLevelType w:val="hybridMultilevel"/>
    <w:tmpl w:val="DFC894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852315E"/>
    <w:multiLevelType w:val="hybridMultilevel"/>
    <w:tmpl w:val="5D169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714954"/>
    <w:multiLevelType w:val="multilevel"/>
    <w:tmpl w:val="D96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E1EA4"/>
    <w:multiLevelType w:val="hybridMultilevel"/>
    <w:tmpl w:val="E0E2B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E018EA"/>
    <w:multiLevelType w:val="hybridMultilevel"/>
    <w:tmpl w:val="11381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C4FD4"/>
    <w:multiLevelType w:val="hybridMultilevel"/>
    <w:tmpl w:val="87649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FE2645"/>
    <w:multiLevelType w:val="hybridMultilevel"/>
    <w:tmpl w:val="CA80365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C1D04"/>
    <w:multiLevelType w:val="hybridMultilevel"/>
    <w:tmpl w:val="117C1DB6"/>
    <w:lvl w:ilvl="0" w:tplc="6F16F85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1061F"/>
    <w:multiLevelType w:val="hybridMultilevel"/>
    <w:tmpl w:val="046C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E15DD2"/>
    <w:multiLevelType w:val="hybridMultilevel"/>
    <w:tmpl w:val="024EB0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C419B6"/>
    <w:multiLevelType w:val="hybridMultilevel"/>
    <w:tmpl w:val="ADA8B4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D748B9"/>
    <w:multiLevelType w:val="hybridMultilevel"/>
    <w:tmpl w:val="2EC81C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03939"/>
    <w:multiLevelType w:val="hybridMultilevel"/>
    <w:tmpl w:val="094A9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19165C"/>
    <w:multiLevelType w:val="multilevel"/>
    <w:tmpl w:val="EFFEA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B2E4C"/>
    <w:multiLevelType w:val="hybridMultilevel"/>
    <w:tmpl w:val="5F56E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87176"/>
    <w:multiLevelType w:val="hybridMultilevel"/>
    <w:tmpl w:val="7EFAC1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6997CDC"/>
    <w:multiLevelType w:val="hybridMultilevel"/>
    <w:tmpl w:val="B9C2C5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712095F"/>
    <w:multiLevelType w:val="hybridMultilevel"/>
    <w:tmpl w:val="BC5A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2186C"/>
    <w:multiLevelType w:val="hybridMultilevel"/>
    <w:tmpl w:val="85302B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D4D28B3"/>
    <w:multiLevelType w:val="hybridMultilevel"/>
    <w:tmpl w:val="48E85734"/>
    <w:lvl w:ilvl="0" w:tplc="0409000F">
      <w:start w:val="1"/>
      <w:numFmt w:val="decimal"/>
      <w:lvlText w:val="%1."/>
      <w:lvlJc w:val="left"/>
      <w:pPr>
        <w:ind w:left="720" w:hanging="360"/>
      </w:pPr>
      <w:rPr>
        <w:rFonts w:hint="default"/>
      </w:rPr>
    </w:lvl>
    <w:lvl w:ilvl="1" w:tplc="EEC6C50E">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CD0D15"/>
    <w:multiLevelType w:val="multilevel"/>
    <w:tmpl w:val="0E80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70B21"/>
    <w:multiLevelType w:val="hybridMultilevel"/>
    <w:tmpl w:val="4A7E2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E05969"/>
    <w:multiLevelType w:val="hybridMultilevel"/>
    <w:tmpl w:val="99584C24"/>
    <w:lvl w:ilvl="0" w:tplc="07A6CAF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E4141F"/>
    <w:multiLevelType w:val="hybridMultilevel"/>
    <w:tmpl w:val="C33EB9D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D76479"/>
    <w:multiLevelType w:val="hybridMultilevel"/>
    <w:tmpl w:val="92184EDA"/>
    <w:lvl w:ilvl="0" w:tplc="08843364">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A0193C"/>
    <w:multiLevelType w:val="hybridMultilevel"/>
    <w:tmpl w:val="E10AB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D27295"/>
    <w:multiLevelType w:val="hybridMultilevel"/>
    <w:tmpl w:val="1CE28C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BBE695B"/>
    <w:multiLevelType w:val="hybridMultilevel"/>
    <w:tmpl w:val="2D30D6FC"/>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EF4661"/>
    <w:multiLevelType w:val="hybridMultilevel"/>
    <w:tmpl w:val="6290C8D2"/>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40" w15:restartNumberingAfterBreak="0">
    <w:nsid w:val="7EB00426"/>
    <w:multiLevelType w:val="hybridMultilevel"/>
    <w:tmpl w:val="0B7E1B3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046491">
    <w:abstractNumId w:val="9"/>
  </w:num>
  <w:num w:numId="2" w16cid:durableId="1967078989">
    <w:abstractNumId w:val="36"/>
  </w:num>
  <w:num w:numId="3" w16cid:durableId="799808974">
    <w:abstractNumId w:val="28"/>
  </w:num>
  <w:num w:numId="4" w16cid:durableId="202598982">
    <w:abstractNumId w:val="19"/>
  </w:num>
  <w:num w:numId="5" w16cid:durableId="1082720870">
    <w:abstractNumId w:val="22"/>
  </w:num>
  <w:num w:numId="6" w16cid:durableId="1266425394">
    <w:abstractNumId w:val="7"/>
  </w:num>
  <w:num w:numId="7" w16cid:durableId="430515287">
    <w:abstractNumId w:val="2"/>
  </w:num>
  <w:num w:numId="8" w16cid:durableId="236789219">
    <w:abstractNumId w:val="1"/>
  </w:num>
  <w:num w:numId="9" w16cid:durableId="48578271">
    <w:abstractNumId w:val="0"/>
  </w:num>
  <w:num w:numId="10" w16cid:durableId="1942102828">
    <w:abstractNumId w:val="3"/>
  </w:num>
  <w:num w:numId="11" w16cid:durableId="194463953">
    <w:abstractNumId w:val="33"/>
  </w:num>
  <w:num w:numId="12" w16cid:durableId="287666400">
    <w:abstractNumId w:val="35"/>
  </w:num>
  <w:num w:numId="13" w16cid:durableId="1403289216">
    <w:abstractNumId w:val="4"/>
  </w:num>
  <w:num w:numId="14" w16cid:durableId="442848535">
    <w:abstractNumId w:val="40"/>
  </w:num>
  <w:num w:numId="15" w16cid:durableId="24908841">
    <w:abstractNumId w:val="14"/>
  </w:num>
  <w:num w:numId="16" w16cid:durableId="825708706">
    <w:abstractNumId w:val="29"/>
  </w:num>
  <w:num w:numId="17" w16cid:durableId="1781338601">
    <w:abstractNumId w:val="37"/>
  </w:num>
  <w:num w:numId="18" w16cid:durableId="1332634545">
    <w:abstractNumId w:val="32"/>
  </w:num>
  <w:num w:numId="19" w16cid:durableId="1302152518">
    <w:abstractNumId w:val="16"/>
  </w:num>
  <w:num w:numId="20" w16cid:durableId="100760452">
    <w:abstractNumId w:val="26"/>
  </w:num>
  <w:num w:numId="21" w16cid:durableId="1107965567">
    <w:abstractNumId w:val="27"/>
  </w:num>
  <w:num w:numId="22" w16cid:durableId="144401962">
    <w:abstractNumId w:val="12"/>
  </w:num>
  <w:num w:numId="23" w16cid:durableId="933782092">
    <w:abstractNumId w:val="11"/>
  </w:num>
  <w:num w:numId="24" w16cid:durableId="291405524">
    <w:abstractNumId w:val="10"/>
  </w:num>
  <w:num w:numId="25" w16cid:durableId="1711344546">
    <w:abstractNumId w:val="23"/>
  </w:num>
  <w:num w:numId="26" w16cid:durableId="743836410">
    <w:abstractNumId w:val="38"/>
  </w:num>
  <w:num w:numId="27" w16cid:durableId="815492070">
    <w:abstractNumId w:val="20"/>
  </w:num>
  <w:num w:numId="28" w16cid:durableId="216473846">
    <w:abstractNumId w:val="17"/>
  </w:num>
  <w:num w:numId="29" w16cid:durableId="1024944945">
    <w:abstractNumId w:val="34"/>
  </w:num>
  <w:num w:numId="30" w16cid:durableId="1798328143">
    <w:abstractNumId w:val="5"/>
  </w:num>
  <w:num w:numId="31" w16cid:durableId="890967423">
    <w:abstractNumId w:val="39"/>
  </w:num>
  <w:num w:numId="32" w16cid:durableId="1590852302">
    <w:abstractNumId w:val="18"/>
  </w:num>
  <w:num w:numId="33" w16cid:durableId="2022273531">
    <w:abstractNumId w:val="30"/>
  </w:num>
  <w:num w:numId="34" w16cid:durableId="1029994360">
    <w:abstractNumId w:val="21"/>
  </w:num>
  <w:num w:numId="35" w16cid:durableId="1145658512">
    <w:abstractNumId w:val="6"/>
  </w:num>
  <w:num w:numId="36" w16cid:durableId="249580113">
    <w:abstractNumId w:val="25"/>
  </w:num>
  <w:num w:numId="37" w16cid:durableId="1202280430">
    <w:abstractNumId w:val="24"/>
  </w:num>
  <w:num w:numId="38" w16cid:durableId="1548294595">
    <w:abstractNumId w:val="8"/>
  </w:num>
  <w:num w:numId="39" w16cid:durableId="1756590024">
    <w:abstractNumId w:val="15"/>
  </w:num>
  <w:num w:numId="40" w16cid:durableId="715785044">
    <w:abstractNumId w:val="31"/>
  </w:num>
  <w:num w:numId="41" w16cid:durableId="1254045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ED4"/>
    <w:rsid w:val="00002856"/>
    <w:rsid w:val="00016DD6"/>
    <w:rsid w:val="000204F7"/>
    <w:rsid w:val="000205F4"/>
    <w:rsid w:val="00024CB8"/>
    <w:rsid w:val="00033437"/>
    <w:rsid w:val="000467D0"/>
    <w:rsid w:val="00047497"/>
    <w:rsid w:val="000724D0"/>
    <w:rsid w:val="00073B55"/>
    <w:rsid w:val="000B2E15"/>
    <w:rsid w:val="000B71F2"/>
    <w:rsid w:val="000C315F"/>
    <w:rsid w:val="000E0302"/>
    <w:rsid w:val="000F388C"/>
    <w:rsid w:val="000F4C0F"/>
    <w:rsid w:val="0010149C"/>
    <w:rsid w:val="00107698"/>
    <w:rsid w:val="00152470"/>
    <w:rsid w:val="00152BE8"/>
    <w:rsid w:val="0016013F"/>
    <w:rsid w:val="00185227"/>
    <w:rsid w:val="001B247E"/>
    <w:rsid w:val="001B761C"/>
    <w:rsid w:val="001D68CA"/>
    <w:rsid w:val="001E02DA"/>
    <w:rsid w:val="001F252F"/>
    <w:rsid w:val="001F27C8"/>
    <w:rsid w:val="001F7343"/>
    <w:rsid w:val="00227074"/>
    <w:rsid w:val="00272B2E"/>
    <w:rsid w:val="00285EDE"/>
    <w:rsid w:val="00286106"/>
    <w:rsid w:val="00293F4F"/>
    <w:rsid w:val="0029766B"/>
    <w:rsid w:val="002A297A"/>
    <w:rsid w:val="002A6356"/>
    <w:rsid w:val="002B3E77"/>
    <w:rsid w:val="002D0F36"/>
    <w:rsid w:val="002E42F4"/>
    <w:rsid w:val="002E4BB1"/>
    <w:rsid w:val="00327683"/>
    <w:rsid w:val="00331370"/>
    <w:rsid w:val="00331838"/>
    <w:rsid w:val="003341E7"/>
    <w:rsid w:val="00345DA6"/>
    <w:rsid w:val="00350E47"/>
    <w:rsid w:val="003535B9"/>
    <w:rsid w:val="00355425"/>
    <w:rsid w:val="003600BA"/>
    <w:rsid w:val="00361935"/>
    <w:rsid w:val="003623D7"/>
    <w:rsid w:val="00366290"/>
    <w:rsid w:val="00370467"/>
    <w:rsid w:val="00373EC5"/>
    <w:rsid w:val="00385235"/>
    <w:rsid w:val="00393EAF"/>
    <w:rsid w:val="00394DF6"/>
    <w:rsid w:val="003C3FAF"/>
    <w:rsid w:val="003C4234"/>
    <w:rsid w:val="003C4235"/>
    <w:rsid w:val="003D5045"/>
    <w:rsid w:val="003E708D"/>
    <w:rsid w:val="003E7BF7"/>
    <w:rsid w:val="003F0E55"/>
    <w:rsid w:val="00402B8C"/>
    <w:rsid w:val="0041308D"/>
    <w:rsid w:val="00435627"/>
    <w:rsid w:val="0043592C"/>
    <w:rsid w:val="004424A8"/>
    <w:rsid w:val="00445848"/>
    <w:rsid w:val="00453ADC"/>
    <w:rsid w:val="00473C11"/>
    <w:rsid w:val="00475BC4"/>
    <w:rsid w:val="004762E3"/>
    <w:rsid w:val="00481DD9"/>
    <w:rsid w:val="00482A20"/>
    <w:rsid w:val="00486A8A"/>
    <w:rsid w:val="00486CFE"/>
    <w:rsid w:val="004B17D5"/>
    <w:rsid w:val="004C7FAF"/>
    <w:rsid w:val="004E089F"/>
    <w:rsid w:val="004E7E79"/>
    <w:rsid w:val="00500B36"/>
    <w:rsid w:val="005179A8"/>
    <w:rsid w:val="00517F7E"/>
    <w:rsid w:val="005222E1"/>
    <w:rsid w:val="00522620"/>
    <w:rsid w:val="005330BF"/>
    <w:rsid w:val="0053536D"/>
    <w:rsid w:val="0054265B"/>
    <w:rsid w:val="00542CC3"/>
    <w:rsid w:val="00551D31"/>
    <w:rsid w:val="005646CF"/>
    <w:rsid w:val="00582851"/>
    <w:rsid w:val="00593132"/>
    <w:rsid w:val="005A353D"/>
    <w:rsid w:val="005A39DC"/>
    <w:rsid w:val="005A4493"/>
    <w:rsid w:val="005B5C95"/>
    <w:rsid w:val="005C3103"/>
    <w:rsid w:val="005C53C4"/>
    <w:rsid w:val="005C6680"/>
    <w:rsid w:val="005F0095"/>
    <w:rsid w:val="006000FF"/>
    <w:rsid w:val="00603BC4"/>
    <w:rsid w:val="00616A17"/>
    <w:rsid w:val="00633500"/>
    <w:rsid w:val="006352A5"/>
    <w:rsid w:val="006537C0"/>
    <w:rsid w:val="0065795D"/>
    <w:rsid w:val="00661127"/>
    <w:rsid w:val="0067627F"/>
    <w:rsid w:val="00676FAC"/>
    <w:rsid w:val="006812F0"/>
    <w:rsid w:val="00692F81"/>
    <w:rsid w:val="006C28A0"/>
    <w:rsid w:val="006C3858"/>
    <w:rsid w:val="006D1107"/>
    <w:rsid w:val="006D2FD2"/>
    <w:rsid w:val="006D46B5"/>
    <w:rsid w:val="006E1D22"/>
    <w:rsid w:val="006E5044"/>
    <w:rsid w:val="006F210A"/>
    <w:rsid w:val="00707920"/>
    <w:rsid w:val="00724F27"/>
    <w:rsid w:val="0072507A"/>
    <w:rsid w:val="00725842"/>
    <w:rsid w:val="0073220D"/>
    <w:rsid w:val="00742EFC"/>
    <w:rsid w:val="007557A1"/>
    <w:rsid w:val="00761723"/>
    <w:rsid w:val="007644F8"/>
    <w:rsid w:val="0077614C"/>
    <w:rsid w:val="00780F9B"/>
    <w:rsid w:val="007B2823"/>
    <w:rsid w:val="007C19B0"/>
    <w:rsid w:val="007C30DB"/>
    <w:rsid w:val="007C37B3"/>
    <w:rsid w:val="007C3858"/>
    <w:rsid w:val="007D6D86"/>
    <w:rsid w:val="007E7143"/>
    <w:rsid w:val="007F7113"/>
    <w:rsid w:val="00811EC9"/>
    <w:rsid w:val="00812464"/>
    <w:rsid w:val="00812699"/>
    <w:rsid w:val="0081338D"/>
    <w:rsid w:val="00817472"/>
    <w:rsid w:val="00824AC0"/>
    <w:rsid w:val="00834FD6"/>
    <w:rsid w:val="008373B4"/>
    <w:rsid w:val="0085128D"/>
    <w:rsid w:val="00852986"/>
    <w:rsid w:val="00870008"/>
    <w:rsid w:val="00876836"/>
    <w:rsid w:val="008802E5"/>
    <w:rsid w:val="00887A94"/>
    <w:rsid w:val="00895DC3"/>
    <w:rsid w:val="008978D0"/>
    <w:rsid w:val="00897DA2"/>
    <w:rsid w:val="008B339D"/>
    <w:rsid w:val="008C0B03"/>
    <w:rsid w:val="008C23E5"/>
    <w:rsid w:val="008C4617"/>
    <w:rsid w:val="008C59CA"/>
    <w:rsid w:val="008D029E"/>
    <w:rsid w:val="008D4CBA"/>
    <w:rsid w:val="008E0A24"/>
    <w:rsid w:val="008E46E0"/>
    <w:rsid w:val="008F41AD"/>
    <w:rsid w:val="008F7BF1"/>
    <w:rsid w:val="0090509C"/>
    <w:rsid w:val="00914B74"/>
    <w:rsid w:val="00930002"/>
    <w:rsid w:val="009357F6"/>
    <w:rsid w:val="0094020E"/>
    <w:rsid w:val="009468A5"/>
    <w:rsid w:val="00955346"/>
    <w:rsid w:val="00955FDC"/>
    <w:rsid w:val="00956287"/>
    <w:rsid w:val="00961DE2"/>
    <w:rsid w:val="00963D40"/>
    <w:rsid w:val="00974AA9"/>
    <w:rsid w:val="00984701"/>
    <w:rsid w:val="00985776"/>
    <w:rsid w:val="0099294D"/>
    <w:rsid w:val="009A40A6"/>
    <w:rsid w:val="009B0C6E"/>
    <w:rsid w:val="009B2FE8"/>
    <w:rsid w:val="009C00EC"/>
    <w:rsid w:val="009F39F7"/>
    <w:rsid w:val="00A040BB"/>
    <w:rsid w:val="00A059F3"/>
    <w:rsid w:val="00A1465F"/>
    <w:rsid w:val="00A30962"/>
    <w:rsid w:val="00A35BAD"/>
    <w:rsid w:val="00A41447"/>
    <w:rsid w:val="00A44E55"/>
    <w:rsid w:val="00A50E57"/>
    <w:rsid w:val="00A60EA7"/>
    <w:rsid w:val="00A66ED4"/>
    <w:rsid w:val="00A84C45"/>
    <w:rsid w:val="00A87228"/>
    <w:rsid w:val="00A962BA"/>
    <w:rsid w:val="00AA0C7B"/>
    <w:rsid w:val="00AA1DE4"/>
    <w:rsid w:val="00AB42AC"/>
    <w:rsid w:val="00AC1633"/>
    <w:rsid w:val="00AD5452"/>
    <w:rsid w:val="00AD5E2E"/>
    <w:rsid w:val="00AE6427"/>
    <w:rsid w:val="00AF311C"/>
    <w:rsid w:val="00AF4F8B"/>
    <w:rsid w:val="00B024A6"/>
    <w:rsid w:val="00B06740"/>
    <w:rsid w:val="00B14AB9"/>
    <w:rsid w:val="00B164AA"/>
    <w:rsid w:val="00B31FED"/>
    <w:rsid w:val="00B36615"/>
    <w:rsid w:val="00B42E08"/>
    <w:rsid w:val="00B57842"/>
    <w:rsid w:val="00B678D9"/>
    <w:rsid w:val="00B704BE"/>
    <w:rsid w:val="00B73564"/>
    <w:rsid w:val="00B93365"/>
    <w:rsid w:val="00BA4E01"/>
    <w:rsid w:val="00BA53ED"/>
    <w:rsid w:val="00BB0C36"/>
    <w:rsid w:val="00BB4E40"/>
    <w:rsid w:val="00BC5F2F"/>
    <w:rsid w:val="00C048E3"/>
    <w:rsid w:val="00C07B94"/>
    <w:rsid w:val="00C108BA"/>
    <w:rsid w:val="00C109B0"/>
    <w:rsid w:val="00C26F15"/>
    <w:rsid w:val="00C334A4"/>
    <w:rsid w:val="00C36057"/>
    <w:rsid w:val="00C5463F"/>
    <w:rsid w:val="00C55F1A"/>
    <w:rsid w:val="00C60821"/>
    <w:rsid w:val="00C617CD"/>
    <w:rsid w:val="00C61823"/>
    <w:rsid w:val="00C6457F"/>
    <w:rsid w:val="00C7569F"/>
    <w:rsid w:val="00C8654C"/>
    <w:rsid w:val="00C86711"/>
    <w:rsid w:val="00CA1C7D"/>
    <w:rsid w:val="00CA49EF"/>
    <w:rsid w:val="00CB2339"/>
    <w:rsid w:val="00CB4CD3"/>
    <w:rsid w:val="00CC4932"/>
    <w:rsid w:val="00CD1179"/>
    <w:rsid w:val="00CE4185"/>
    <w:rsid w:val="00CE49AF"/>
    <w:rsid w:val="00CF39F3"/>
    <w:rsid w:val="00CF5F08"/>
    <w:rsid w:val="00D01D08"/>
    <w:rsid w:val="00D05424"/>
    <w:rsid w:val="00D10C4C"/>
    <w:rsid w:val="00D10F59"/>
    <w:rsid w:val="00D26F2A"/>
    <w:rsid w:val="00D30343"/>
    <w:rsid w:val="00D33536"/>
    <w:rsid w:val="00D34FEC"/>
    <w:rsid w:val="00D37AF2"/>
    <w:rsid w:val="00D41375"/>
    <w:rsid w:val="00D42CD4"/>
    <w:rsid w:val="00D46302"/>
    <w:rsid w:val="00D50E29"/>
    <w:rsid w:val="00D56BAE"/>
    <w:rsid w:val="00D667AA"/>
    <w:rsid w:val="00D71EC9"/>
    <w:rsid w:val="00D74C41"/>
    <w:rsid w:val="00D751E2"/>
    <w:rsid w:val="00D77EEA"/>
    <w:rsid w:val="00D8701F"/>
    <w:rsid w:val="00D9472E"/>
    <w:rsid w:val="00DA246F"/>
    <w:rsid w:val="00DB0ACA"/>
    <w:rsid w:val="00DD13E9"/>
    <w:rsid w:val="00DD3900"/>
    <w:rsid w:val="00DF0386"/>
    <w:rsid w:val="00E14EA3"/>
    <w:rsid w:val="00E154A0"/>
    <w:rsid w:val="00E352E1"/>
    <w:rsid w:val="00E3594E"/>
    <w:rsid w:val="00E4198D"/>
    <w:rsid w:val="00E41E55"/>
    <w:rsid w:val="00E51741"/>
    <w:rsid w:val="00E52712"/>
    <w:rsid w:val="00E74418"/>
    <w:rsid w:val="00E80726"/>
    <w:rsid w:val="00E908F0"/>
    <w:rsid w:val="00E92C5A"/>
    <w:rsid w:val="00EB70F4"/>
    <w:rsid w:val="00EC2D49"/>
    <w:rsid w:val="00EC5C70"/>
    <w:rsid w:val="00EC67A7"/>
    <w:rsid w:val="00EC6AC2"/>
    <w:rsid w:val="00EC6D82"/>
    <w:rsid w:val="00ED7F55"/>
    <w:rsid w:val="00EE4555"/>
    <w:rsid w:val="00F12E8E"/>
    <w:rsid w:val="00F23141"/>
    <w:rsid w:val="00F4373D"/>
    <w:rsid w:val="00F54DB9"/>
    <w:rsid w:val="00F550BD"/>
    <w:rsid w:val="00F67B4B"/>
    <w:rsid w:val="00F7153D"/>
    <w:rsid w:val="00F71D83"/>
    <w:rsid w:val="00F77A8F"/>
    <w:rsid w:val="00F8279B"/>
    <w:rsid w:val="00F94634"/>
    <w:rsid w:val="00FA049F"/>
    <w:rsid w:val="00FB38B3"/>
    <w:rsid w:val="00FC7F06"/>
    <w:rsid w:val="00FE64DE"/>
    <w:rsid w:val="00FF13BE"/>
    <w:rsid w:val="00FF2F62"/>
    <w:rsid w:val="00FF35FE"/>
    <w:rsid w:val="00FF430B"/>
    <w:rsid w:val="00FF7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785"/>
    <o:shapelayout v:ext="edit">
      <o:idmap v:ext="edit" data="1"/>
    </o:shapelayout>
  </w:shapeDefaults>
  <w:decimalSymbol w:val="."/>
  <w:listSeparator w:val=","/>
  <w14:docId w14:val="54EB9FD9"/>
  <w15:docId w15:val="{C7092904-9EA8-4F41-80DA-A2F16953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2CC3"/>
    <w:pPr>
      <w:spacing w:after="120"/>
    </w:pPr>
    <w:rPr>
      <w:sz w:val="24"/>
      <w:szCs w:val="24"/>
    </w:rPr>
  </w:style>
  <w:style w:type="paragraph" w:styleId="Heading1">
    <w:name w:val="heading 1"/>
    <w:basedOn w:val="Normal"/>
    <w:next w:val="Normal"/>
    <w:link w:val="Heading1Char"/>
    <w:qFormat/>
    <w:rsid w:val="004762E3"/>
    <w:pPr>
      <w:keepNext/>
      <w:keepLines/>
      <w:spacing w:before="480"/>
      <w:outlineLvl w:val="0"/>
    </w:pPr>
    <w:rPr>
      <w:rFonts w:eastAsiaTheme="majorEastAsia" w:cstheme="majorBidi"/>
      <w:b/>
      <w:bCs/>
      <w:color w:val="374C80" w:themeColor="accent1" w:themeShade="BF"/>
      <w:sz w:val="28"/>
      <w:szCs w:val="28"/>
    </w:rPr>
  </w:style>
  <w:style w:type="paragraph" w:styleId="Heading2">
    <w:name w:val="heading 2"/>
    <w:basedOn w:val="Normal"/>
    <w:next w:val="Normal"/>
    <w:link w:val="Heading2Char"/>
    <w:unhideWhenUsed/>
    <w:qFormat/>
    <w:rsid w:val="00CB2339"/>
    <w:pPr>
      <w:keepNext/>
      <w:keepLines/>
      <w:spacing w:before="200"/>
      <w:outlineLvl w:val="1"/>
    </w:pPr>
    <w:rPr>
      <w:rFonts w:eastAsiaTheme="majorEastAsia" w:cstheme="majorBidi"/>
      <w:b/>
      <w:bCs/>
      <w:color w:val="4A66AC"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2CC3"/>
    <w:pPr>
      <w:tabs>
        <w:tab w:val="center" w:pos="4320"/>
        <w:tab w:val="right" w:pos="8640"/>
      </w:tabs>
      <w:spacing w:after="0"/>
    </w:pPr>
  </w:style>
  <w:style w:type="character" w:styleId="PageNumber">
    <w:name w:val="page number"/>
    <w:basedOn w:val="DefaultParagraphFont"/>
    <w:rsid w:val="003E708D"/>
  </w:style>
  <w:style w:type="paragraph" w:styleId="ListParagraph">
    <w:name w:val="List Paragraph"/>
    <w:basedOn w:val="Normal"/>
    <w:uiPriority w:val="34"/>
    <w:qFormat/>
    <w:rsid w:val="00542CC3"/>
    <w:pPr>
      <w:ind w:left="720"/>
    </w:pPr>
    <w:rPr>
      <w:rFonts w:eastAsia="Calibri"/>
      <w:szCs w:val="22"/>
    </w:rPr>
  </w:style>
  <w:style w:type="character" w:styleId="Hyperlink">
    <w:name w:val="Hyperlink"/>
    <w:uiPriority w:val="99"/>
    <w:unhideWhenUsed/>
    <w:rsid w:val="00227074"/>
    <w:rPr>
      <w:color w:val="0000FF"/>
      <w:u w:val="single"/>
    </w:rPr>
  </w:style>
  <w:style w:type="character" w:customStyle="1" w:styleId="apple-converted-space">
    <w:name w:val="apple-converted-space"/>
    <w:basedOn w:val="DefaultParagraphFont"/>
    <w:rsid w:val="00E74418"/>
  </w:style>
  <w:style w:type="paragraph" w:customStyle="1" w:styleId="NumberedList">
    <w:name w:val="Numbered List"/>
    <w:basedOn w:val="Normal"/>
    <w:uiPriority w:val="99"/>
    <w:qFormat/>
    <w:rsid w:val="00542CC3"/>
    <w:pPr>
      <w:numPr>
        <w:numId w:val="11"/>
      </w:numPr>
      <w:spacing w:before="120"/>
    </w:pPr>
    <w:rPr>
      <w:rFonts w:eastAsia="Calibri"/>
      <w:szCs w:val="22"/>
    </w:rPr>
  </w:style>
  <w:style w:type="paragraph" w:customStyle="1" w:styleId="ReferenceText">
    <w:name w:val="Reference Text"/>
    <w:basedOn w:val="Normal"/>
    <w:uiPriority w:val="99"/>
    <w:qFormat/>
    <w:rsid w:val="00542CC3"/>
    <w:pPr>
      <w:spacing w:before="120" w:after="0"/>
      <w:ind w:left="720" w:hanging="720"/>
    </w:pPr>
    <w:rPr>
      <w:rFonts w:eastAsiaTheme="minorHAnsi" w:cstheme="minorBidi"/>
      <w:szCs w:val="22"/>
    </w:rPr>
  </w:style>
  <w:style w:type="paragraph" w:styleId="Footer">
    <w:name w:val="footer"/>
    <w:basedOn w:val="Normal"/>
    <w:link w:val="FooterChar"/>
    <w:rsid w:val="004762E3"/>
    <w:pPr>
      <w:tabs>
        <w:tab w:val="center" w:pos="4680"/>
        <w:tab w:val="right" w:pos="9360"/>
      </w:tabs>
    </w:pPr>
  </w:style>
  <w:style w:type="character" w:customStyle="1" w:styleId="FooterChar">
    <w:name w:val="Footer Char"/>
    <w:basedOn w:val="DefaultParagraphFont"/>
    <w:link w:val="Footer"/>
    <w:rsid w:val="004762E3"/>
    <w:rPr>
      <w:sz w:val="24"/>
      <w:szCs w:val="24"/>
    </w:rPr>
  </w:style>
  <w:style w:type="paragraph" w:styleId="Title">
    <w:name w:val="Title"/>
    <w:basedOn w:val="Normal"/>
    <w:next w:val="Normal"/>
    <w:link w:val="TitleChar"/>
    <w:qFormat/>
    <w:rsid w:val="004762E3"/>
    <w:pPr>
      <w:pBdr>
        <w:bottom w:val="single" w:sz="8" w:space="4" w:color="4A66AC" w:themeColor="accent1"/>
      </w:pBdr>
      <w:spacing w:after="300"/>
      <w:contextualSpacing/>
    </w:pPr>
    <w:rPr>
      <w:rFonts w:eastAsiaTheme="majorEastAsia" w:cstheme="majorBidi"/>
      <w:color w:val="1B1D3D" w:themeColor="text2" w:themeShade="BF"/>
      <w:spacing w:val="5"/>
      <w:kern w:val="28"/>
      <w:sz w:val="52"/>
      <w:szCs w:val="52"/>
    </w:rPr>
  </w:style>
  <w:style w:type="character" w:customStyle="1" w:styleId="TitleChar">
    <w:name w:val="Title Char"/>
    <w:basedOn w:val="DefaultParagraphFont"/>
    <w:link w:val="Title"/>
    <w:rsid w:val="004762E3"/>
    <w:rPr>
      <w:rFonts w:eastAsiaTheme="majorEastAsia" w:cstheme="majorBidi"/>
      <w:color w:val="1B1D3D" w:themeColor="text2" w:themeShade="BF"/>
      <w:spacing w:val="5"/>
      <w:kern w:val="28"/>
      <w:sz w:val="52"/>
      <w:szCs w:val="52"/>
    </w:rPr>
  </w:style>
  <w:style w:type="character" w:customStyle="1" w:styleId="Heading1Char">
    <w:name w:val="Heading 1 Char"/>
    <w:basedOn w:val="DefaultParagraphFont"/>
    <w:link w:val="Heading1"/>
    <w:rsid w:val="004762E3"/>
    <w:rPr>
      <w:rFonts w:eastAsiaTheme="majorEastAsia" w:cstheme="majorBidi"/>
      <w:b/>
      <w:bCs/>
      <w:color w:val="374C80" w:themeColor="accent1" w:themeShade="BF"/>
      <w:sz w:val="28"/>
      <w:szCs w:val="28"/>
    </w:rPr>
  </w:style>
  <w:style w:type="paragraph" w:styleId="BalloonText">
    <w:name w:val="Balloon Text"/>
    <w:basedOn w:val="Normal"/>
    <w:link w:val="BalloonTextChar"/>
    <w:rsid w:val="00CF39F3"/>
    <w:rPr>
      <w:rFonts w:ascii="Tahoma" w:hAnsi="Tahoma" w:cs="Tahoma"/>
      <w:sz w:val="16"/>
      <w:szCs w:val="16"/>
    </w:rPr>
  </w:style>
  <w:style w:type="character" w:customStyle="1" w:styleId="BalloonTextChar">
    <w:name w:val="Balloon Text Char"/>
    <w:basedOn w:val="DefaultParagraphFont"/>
    <w:link w:val="BalloonText"/>
    <w:rsid w:val="00CF39F3"/>
    <w:rPr>
      <w:rFonts w:ascii="Tahoma" w:hAnsi="Tahoma" w:cs="Tahoma"/>
      <w:sz w:val="16"/>
      <w:szCs w:val="16"/>
    </w:rPr>
  </w:style>
  <w:style w:type="character" w:customStyle="1" w:styleId="Heading2Char">
    <w:name w:val="Heading 2 Char"/>
    <w:basedOn w:val="DefaultParagraphFont"/>
    <w:link w:val="Heading2"/>
    <w:rsid w:val="00CB2339"/>
    <w:rPr>
      <w:rFonts w:eastAsiaTheme="majorEastAsia" w:cstheme="majorBidi"/>
      <w:b/>
      <w:bCs/>
      <w:color w:val="4A66AC" w:themeColor="accent1"/>
      <w:sz w:val="26"/>
      <w:szCs w:val="26"/>
    </w:rPr>
  </w:style>
  <w:style w:type="paragraph" w:customStyle="1" w:styleId="BulletedList">
    <w:name w:val="Bulleted List"/>
    <w:basedOn w:val="Normal"/>
    <w:qFormat/>
    <w:rsid w:val="00542CC3"/>
    <w:pPr>
      <w:numPr>
        <w:numId w:val="12"/>
      </w:numPr>
    </w:pPr>
  </w:style>
  <w:style w:type="paragraph" w:styleId="PlainText">
    <w:name w:val="Plain Text"/>
    <w:basedOn w:val="Normal"/>
    <w:link w:val="PlainTextChar"/>
    <w:uiPriority w:val="99"/>
    <w:rsid w:val="00A66ED4"/>
    <w:pPr>
      <w:spacing w:after="0"/>
    </w:pPr>
    <w:rPr>
      <w:rFonts w:ascii="Courier New" w:hAnsi="Courier New" w:cs="Courier New"/>
      <w:sz w:val="20"/>
      <w:szCs w:val="20"/>
    </w:rPr>
  </w:style>
  <w:style w:type="character" w:customStyle="1" w:styleId="PlainTextChar">
    <w:name w:val="Plain Text Char"/>
    <w:basedOn w:val="DefaultParagraphFont"/>
    <w:link w:val="PlainText"/>
    <w:uiPriority w:val="99"/>
    <w:rsid w:val="00A66ED4"/>
    <w:rPr>
      <w:rFonts w:ascii="Courier New" w:hAnsi="Courier New" w:cs="Courier New"/>
    </w:rPr>
  </w:style>
  <w:style w:type="character" w:customStyle="1" w:styleId="HeaderChar">
    <w:name w:val="Header Char"/>
    <w:basedOn w:val="DefaultParagraphFont"/>
    <w:link w:val="Header"/>
    <w:uiPriority w:val="99"/>
    <w:rsid w:val="00A66ED4"/>
    <w:rPr>
      <w:sz w:val="24"/>
      <w:szCs w:val="24"/>
    </w:rPr>
  </w:style>
  <w:style w:type="paragraph" w:styleId="NormalWeb">
    <w:name w:val="Normal (Web)"/>
    <w:basedOn w:val="Normal"/>
    <w:unhideWhenUsed/>
    <w:rsid w:val="00A66ED4"/>
    <w:pPr>
      <w:spacing w:before="100" w:beforeAutospacing="1" w:after="100" w:afterAutospacing="1"/>
    </w:pPr>
  </w:style>
  <w:style w:type="character" w:styleId="UnresolvedMention">
    <w:name w:val="Unresolved Mention"/>
    <w:basedOn w:val="DefaultParagraphFont"/>
    <w:uiPriority w:val="99"/>
    <w:semiHidden/>
    <w:unhideWhenUsed/>
    <w:rsid w:val="00984701"/>
    <w:rPr>
      <w:color w:val="605E5C"/>
      <w:shd w:val="clear" w:color="auto" w:fill="E1DFDD"/>
    </w:rPr>
  </w:style>
  <w:style w:type="character" w:styleId="FollowedHyperlink">
    <w:name w:val="FollowedHyperlink"/>
    <w:basedOn w:val="DefaultParagraphFont"/>
    <w:semiHidden/>
    <w:unhideWhenUsed/>
    <w:rsid w:val="00984701"/>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19312">
      <w:bodyDiv w:val="1"/>
      <w:marLeft w:val="0"/>
      <w:marRight w:val="0"/>
      <w:marTop w:val="0"/>
      <w:marBottom w:val="0"/>
      <w:divBdr>
        <w:top w:val="none" w:sz="0" w:space="0" w:color="auto"/>
        <w:left w:val="none" w:sz="0" w:space="0" w:color="auto"/>
        <w:bottom w:val="none" w:sz="0" w:space="0" w:color="auto"/>
        <w:right w:val="none" w:sz="0" w:space="0" w:color="auto"/>
      </w:divBdr>
    </w:div>
    <w:div w:id="746072002">
      <w:bodyDiv w:val="1"/>
      <w:marLeft w:val="0"/>
      <w:marRight w:val="0"/>
      <w:marTop w:val="0"/>
      <w:marBottom w:val="0"/>
      <w:divBdr>
        <w:top w:val="none" w:sz="0" w:space="0" w:color="auto"/>
        <w:left w:val="none" w:sz="0" w:space="0" w:color="auto"/>
        <w:bottom w:val="none" w:sz="0" w:space="0" w:color="auto"/>
        <w:right w:val="none" w:sz="0" w:space="0" w:color="auto"/>
      </w:divBdr>
    </w:div>
    <w:div w:id="1104811164">
      <w:bodyDiv w:val="1"/>
      <w:marLeft w:val="0"/>
      <w:marRight w:val="0"/>
      <w:marTop w:val="0"/>
      <w:marBottom w:val="0"/>
      <w:divBdr>
        <w:top w:val="none" w:sz="0" w:space="0" w:color="auto"/>
        <w:left w:val="none" w:sz="0" w:space="0" w:color="auto"/>
        <w:bottom w:val="none" w:sz="0" w:space="0" w:color="auto"/>
        <w:right w:val="none" w:sz="0" w:space="0" w:color="auto"/>
      </w:divBdr>
    </w:div>
    <w:div w:id="180789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highereducation/books/the-science-and-application-of-positive-psychology/F2FB536035782AEF12E8890E18E116F2" TargetMode="External"/><Relationship Id="rId13" Type="http://schemas.openxmlformats.org/officeDocument/2006/relationships/hyperlink" Target="https://recwell.rpi.edu/Facility/GetSchedule" TargetMode="External"/><Relationship Id="rId18" Type="http://schemas.openxmlformats.org/officeDocument/2006/relationships/hyperlink" Target="https://itssc.rpi.edu/hc/en-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ecwell.rpi.edu" TargetMode="External"/><Relationship Id="rId17" Type="http://schemas.openxmlformats.org/officeDocument/2006/relationships/hyperlink" Target="https://info.rpi.edu" TargetMode="External"/><Relationship Id="rId2" Type="http://schemas.openxmlformats.org/officeDocument/2006/relationships/numbering" Target="numbering.xml"/><Relationship Id="rId16" Type="http://schemas.openxmlformats.org/officeDocument/2006/relationships/hyperlink" Target="https://successcenter.rpi.ed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eatergood.berkeley.edu/" TargetMode="External"/><Relationship Id="rId5" Type="http://schemas.openxmlformats.org/officeDocument/2006/relationships/webSettings" Target="webSettings.xml"/><Relationship Id="rId15" Type="http://schemas.openxmlformats.org/officeDocument/2006/relationships/hyperlink" Target="https://success.studentlife.rpi.edu/" TargetMode="External"/><Relationship Id="rId10" Type="http://schemas.openxmlformats.org/officeDocument/2006/relationships/hyperlink" Target="https://docs.google.com/spreadsheets/d/1IJKwMWaT0fZKKv50vT-HEp_gmxevwYuW60SEWtnqmuQ/edit?gid=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ccesscenter.rpi.edu/" TargetMode="External"/><Relationship Id="rId14" Type="http://schemas.openxmlformats.org/officeDocument/2006/relationships/hyperlink" Target="https://info.rpi.edu/advising-learning-assistance"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B6E94-43EA-4C0D-B116-24E182F49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11</Pages>
  <Words>3501</Words>
  <Characters>18812</Characters>
  <Application>Microsoft Office Word</Application>
  <DocSecurity>0</DocSecurity>
  <Lines>400</Lines>
  <Paragraphs>256</Paragraphs>
  <ScaleCrop>false</ScaleCrop>
  <HeadingPairs>
    <vt:vector size="2" baseType="variant">
      <vt:variant>
        <vt:lpstr>Title</vt:lpstr>
      </vt:variant>
      <vt:variant>
        <vt:i4>1</vt:i4>
      </vt:variant>
    </vt:vector>
  </HeadingPairs>
  <TitlesOfParts>
    <vt:vector size="1" baseType="lpstr">
      <vt:lpstr/>
    </vt:vector>
  </TitlesOfParts>
  <Company>Coastal Carolina University</Company>
  <LinksUpToDate>false</LinksUpToDate>
  <CharactersWithSpaces>22057</CharactersWithSpaces>
  <SharedDoc>false</SharedDoc>
  <HLinks>
    <vt:vector size="6" baseType="variant">
      <vt:variant>
        <vt:i4>2556018</vt:i4>
      </vt:variant>
      <vt:variant>
        <vt:i4>0</vt:i4>
      </vt:variant>
      <vt:variant>
        <vt:i4>0</vt:i4>
      </vt:variant>
      <vt:variant>
        <vt:i4>5</vt:i4>
      </vt:variant>
      <vt:variant>
        <vt:lpwstr>http://www.newsweek.com/suspicions-and-spies-silicon-valley-109827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Dhayalan</dc:creator>
  <cp:lastModifiedBy>Traver, Holly</cp:lastModifiedBy>
  <cp:revision>8</cp:revision>
  <cp:lastPrinted>2026-01-08T20:04:00Z</cp:lastPrinted>
  <dcterms:created xsi:type="dcterms:W3CDTF">2026-01-01T14:02:00Z</dcterms:created>
  <dcterms:modified xsi:type="dcterms:W3CDTF">2026-01-08T21:18:00Z</dcterms:modified>
</cp:coreProperties>
</file>